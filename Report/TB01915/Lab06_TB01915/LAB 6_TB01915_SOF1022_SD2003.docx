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6837B">
      <w:pPr>
        <w:pStyle w:val="37"/>
      </w:pPr>
      <w:r>
        <w:t>LAB 6 - Thiết kế UML</w:t>
      </w:r>
    </w:p>
    <w:p w14:paraId="5E82F439">
      <w:r>
        <w:rPr>
          <w:rFonts w:hint="default"/>
          <w:b/>
          <w:lang w:val="en-US"/>
        </w:rPr>
        <w:t xml:space="preserve">Nhóm 4 </w:t>
      </w:r>
      <w:r>
        <w:rPr>
          <w:b/>
        </w:rPr>
        <w:t>: Website tuyển dụng việc làm</w:t>
      </w:r>
      <w:r>
        <w:rPr>
          <w:b/>
        </w:rPr>
        <w:br w:type="textWrapping"/>
      </w:r>
    </w:p>
    <w:p w14:paraId="476852EF">
      <w:pPr>
        <w:pStyle w:val="2"/>
      </w:pPr>
      <w:r>
        <w:t>1. Use Case Diagram</w:t>
      </w:r>
    </w:p>
    <w:p w14:paraId="66FCE9FE">
      <w:r>
        <w:t>1.1 Mục đích</w:t>
      </w:r>
      <w:r>
        <w:br w:type="textWrapping"/>
      </w:r>
      <w:r>
        <w:t>Mô tả các chức năng chính của hệ thống tuyển dụng việc làm và các tác nhân tương tác với hệ thống.</w:t>
      </w:r>
      <w:r>
        <w:br w:type="textWrapping"/>
      </w:r>
      <w:r>
        <w:br w:type="textWrapping"/>
      </w:r>
      <w:r>
        <w:t>1.2 Hình ảnh sơ đồ</w:t>
      </w:r>
      <w:r>
        <w:br w:type="textWrapping"/>
      </w:r>
      <w:r>
        <w:drawing>
          <wp:inline distT="0" distB="0" distL="114300" distR="114300">
            <wp:extent cx="5485765" cy="342582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5765" cy="3425825"/>
                    </a:xfrm>
                    <a:prstGeom prst="rect">
                      <a:avLst/>
                    </a:prstGeom>
                    <a:noFill/>
                    <a:ln>
                      <a:noFill/>
                    </a:ln>
                  </pic:spPr>
                </pic:pic>
              </a:graphicData>
            </a:graphic>
          </wp:inline>
        </w:drawing>
      </w:r>
    </w:p>
    <w:p w14:paraId="63E2BC1E">
      <w:pPr>
        <w:rPr>
          <w:rFonts w:hint="default" w:ascii="Arial" w:hAnsi="Arial" w:cs="Arial"/>
        </w:rPr>
      </w:pPr>
      <w:r>
        <w:rPr>
          <w:rFonts w:hint="default" w:ascii="Arial" w:hAnsi="Arial" w:eastAsia="SimSun" w:cs="Arial"/>
          <w:b/>
          <w:bCs/>
          <w:sz w:val="24"/>
          <w:szCs w:val="24"/>
        </w:rPr>
        <w:t>- Use Case Tổng qua</w:t>
      </w:r>
      <w:r>
        <w:rPr>
          <w:rFonts w:hint="default" w:ascii="Arial" w:hAnsi="Arial" w:eastAsia="SimSun" w:cs="Arial"/>
          <w:b/>
          <w:bCs/>
          <w:sz w:val="24"/>
          <w:szCs w:val="24"/>
          <w:lang w:val="en-US"/>
        </w:rPr>
        <w:t>t</w:t>
      </w:r>
      <w:r>
        <w:rPr>
          <w:rFonts w:hint="default" w:ascii="Arial" w:hAnsi="Arial" w:eastAsia="SimSun" w:cs="Arial"/>
          <w:b/>
          <w:bCs/>
          <w:sz w:val="24"/>
          <w:szCs w:val="24"/>
        </w:rPr>
        <w:t xml:space="preserve"> (uc TongQua</w:t>
      </w:r>
      <w:r>
        <w:rPr>
          <w:rFonts w:hint="default" w:ascii="Arial" w:hAnsi="Arial" w:eastAsia="SimSun" w:cs="Arial"/>
          <w:b/>
          <w:bCs/>
          <w:sz w:val="24"/>
          <w:szCs w:val="24"/>
          <w:lang w:val="en-US"/>
        </w:rPr>
        <w:t>t</w:t>
      </w:r>
      <w:r>
        <w:rPr>
          <w:rFonts w:hint="default" w:ascii="Arial" w:hAnsi="Arial" w:eastAsia="SimSun" w:cs="Arial"/>
          <w:b/>
          <w:bCs/>
          <w:sz w:val="24"/>
          <w:szCs w:val="24"/>
        </w:rPr>
        <w:t>):</w:t>
      </w:r>
      <w:r>
        <w:rPr>
          <w:rFonts w:hint="default" w:ascii="Arial" w:hAnsi="Arial" w:eastAsia="SimSun" w:cs="Arial"/>
          <w:sz w:val="24"/>
          <w:szCs w:val="24"/>
        </w:rPr>
        <w:t xml:space="preserve"> Đây là bức ảnh bao quát nhất. Sơ đồ này chỉ ra mối quan hệ giữa 3 Tác nhân chính (Actors): </w:t>
      </w:r>
      <w:r>
        <w:rPr>
          <w:rFonts w:hint="default" w:ascii="Arial" w:hAnsi="Arial" w:eastAsia="SimSun" w:cs="Arial"/>
          <w:b/>
          <w:bCs/>
          <w:sz w:val="24"/>
          <w:szCs w:val="24"/>
        </w:rPr>
        <w:t>Ứng viên, Nhà tuyển dụng, Quản trị viên</w:t>
      </w:r>
      <w:r>
        <w:rPr>
          <w:rFonts w:hint="default" w:ascii="Arial" w:hAnsi="Arial" w:eastAsia="SimSun" w:cs="Arial"/>
          <w:sz w:val="24"/>
          <w:szCs w:val="24"/>
        </w:rPr>
        <w:t xml:space="preserve"> với các phân hệ lớn của website tuyển dụng.</w:t>
      </w:r>
    </w:p>
    <w:p w14:paraId="5404AAA2">
      <w:r>
        <w:drawing>
          <wp:inline distT="0" distB="0" distL="114300" distR="114300">
            <wp:extent cx="5480685" cy="3931285"/>
            <wp:effectExtent l="0" t="0" r="5715" b="57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80685" cy="3931285"/>
                    </a:xfrm>
                    <a:prstGeom prst="rect">
                      <a:avLst/>
                    </a:prstGeom>
                    <a:noFill/>
                    <a:ln>
                      <a:noFill/>
                    </a:ln>
                  </pic:spPr>
                </pic:pic>
              </a:graphicData>
            </a:graphic>
          </wp:inline>
        </w:drawing>
      </w:r>
    </w:p>
    <w:p w14:paraId="516CD1E5">
      <w:pPr>
        <w:rPr>
          <w:rFonts w:hint="default" w:ascii="Arial" w:hAnsi="Arial" w:cs="Arial"/>
        </w:rPr>
      </w:pPr>
      <w:r>
        <w:rPr>
          <w:rFonts w:hint="default" w:ascii="Arial" w:hAnsi="Arial" w:eastAsia="SimSun" w:cs="Arial"/>
          <w:b/>
          <w:bCs/>
          <w:sz w:val="24"/>
          <w:szCs w:val="24"/>
        </w:rPr>
        <w:t>- Phân hệ Quản lý tài khoản (uc QuanLyTaiKhoan):</w:t>
      </w:r>
      <w:r>
        <w:rPr>
          <w:rFonts w:hint="default" w:ascii="Arial" w:hAnsi="Arial" w:eastAsia="SimSun" w:cs="Arial"/>
          <w:sz w:val="24"/>
          <w:szCs w:val="24"/>
        </w:rPr>
        <w:t xml:space="preserve"> Biểu diễn các tính năng mà Ứng viên hoặc người dùng nói chung có thể tương tác với tài khoản của mình (Đăng ký, Đăng nhập, Thay đổi mật khẩu, Cập nhật thông tin cá nhân).</w:t>
      </w:r>
    </w:p>
    <w:p w14:paraId="5E2534F2">
      <w:r>
        <w:drawing>
          <wp:inline distT="0" distB="0" distL="114300" distR="114300">
            <wp:extent cx="5481955" cy="3898900"/>
            <wp:effectExtent l="0" t="0" r="444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481955" cy="3898900"/>
                    </a:xfrm>
                    <a:prstGeom prst="rect">
                      <a:avLst/>
                    </a:prstGeom>
                    <a:noFill/>
                    <a:ln>
                      <a:noFill/>
                    </a:ln>
                  </pic:spPr>
                </pic:pic>
              </a:graphicData>
            </a:graphic>
          </wp:inline>
        </w:drawing>
      </w:r>
      <w:r>
        <w:rPr>
          <w:rFonts w:hint="default"/>
          <w:lang w:val="en-US"/>
        </w:rPr>
        <w:t xml:space="preserve"> </w:t>
      </w:r>
      <w:r>
        <w:rPr>
          <w:rFonts w:ascii="SimSun" w:hAnsi="SimSun" w:eastAsia="SimSun" w:cs="SimSun"/>
          <w:b/>
          <w:bCs/>
          <w:sz w:val="24"/>
          <w:szCs w:val="24"/>
        </w:rPr>
        <w:t>- Phân hệ Quản lý việc làm (uc QuanLyViecLam):</w:t>
      </w:r>
      <w:r>
        <w:rPr>
          <w:rFonts w:ascii="SimSun" w:hAnsi="SimSun" w:eastAsia="SimSun" w:cs="SimSun"/>
          <w:sz w:val="24"/>
          <w:szCs w:val="24"/>
        </w:rPr>
        <w:t xml:space="preserve"> Thể hiện các hành động của Ứng viên đối với các tin tuyển dụng như: Tìm kiếm việc làm, Lọc việc làm theo tiêu chí, Xem chi tiết công việc.</w:t>
      </w:r>
      <w:r>
        <w:drawing>
          <wp:inline distT="0" distB="0" distL="114300" distR="114300">
            <wp:extent cx="5476875" cy="3225165"/>
            <wp:effectExtent l="0" t="0" r="9525"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476875" cy="3225165"/>
                    </a:xfrm>
                    <a:prstGeom prst="rect">
                      <a:avLst/>
                    </a:prstGeom>
                    <a:noFill/>
                    <a:ln>
                      <a:noFill/>
                    </a:ln>
                  </pic:spPr>
                </pic:pic>
              </a:graphicData>
            </a:graphic>
          </wp:inline>
        </w:drawing>
      </w:r>
      <w:r>
        <w:rPr>
          <w:rFonts w:ascii="SimSun" w:hAnsi="SimSun" w:eastAsia="SimSun" w:cs="SimSun"/>
          <w:b/>
          <w:bCs/>
          <w:sz w:val="24"/>
          <w:szCs w:val="24"/>
        </w:rPr>
        <w:t>- Phân hệ Quản lý ứng tuyển (uc QuanLyUngTuyen):</w:t>
      </w:r>
      <w:r>
        <w:rPr>
          <w:rFonts w:ascii="SimSun" w:hAnsi="SimSun" w:eastAsia="SimSun" w:cs="SimSun"/>
          <w:sz w:val="24"/>
          <w:szCs w:val="24"/>
        </w:rPr>
        <w:t xml:space="preserve"> Tập trung vào luồng tương tác khi Ứng viên nhấn nút "Ứng tuyển", chọn CV và gửi hồ sơ đến Nhà tuyển dụng, cũng như theo dõi trạng thái hồ sơ (Đã nộp, Đang duyệt, Được nhận).</w:t>
      </w:r>
    </w:p>
    <w:p w14:paraId="770D0709">
      <w:r>
        <w:drawing>
          <wp:inline distT="0" distB="0" distL="114300" distR="114300">
            <wp:extent cx="5478780" cy="3305175"/>
            <wp:effectExtent l="0" t="0" r="7620"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478780" cy="3305175"/>
                    </a:xfrm>
                    <a:prstGeom prst="rect">
                      <a:avLst/>
                    </a:prstGeom>
                    <a:noFill/>
                    <a:ln>
                      <a:noFill/>
                    </a:ln>
                  </pic:spPr>
                </pic:pic>
              </a:graphicData>
            </a:graphic>
          </wp:inline>
        </w:drawing>
      </w:r>
    </w:p>
    <w:p w14:paraId="14CBC8F8">
      <w:r>
        <w:rPr>
          <w:rFonts w:ascii="SimSun" w:hAnsi="SimSun" w:eastAsia="SimSun" w:cs="SimSun"/>
          <w:b/>
          <w:bCs/>
          <w:sz w:val="24"/>
          <w:szCs w:val="24"/>
        </w:rPr>
        <w:t>- Phân hệ Quản lý thông báo (uc QuanLyThongBao):</w:t>
      </w:r>
      <w:r>
        <w:rPr>
          <w:rFonts w:ascii="SimSun" w:hAnsi="SimSun" w:eastAsia="SimSun" w:cs="SimSun"/>
          <w:sz w:val="24"/>
          <w:szCs w:val="24"/>
        </w:rPr>
        <w:t xml:space="preserve"> Thể hiện các ca sử dụng liên quan đến việc hệ thống tự động gửi thông báo (qua Email hoặc chuông trên Website) cho Ứng viên khi có việc làm mới hoặc khi kết quả ứng tuyển thay đổi.</w:t>
      </w:r>
      <w:r>
        <w:drawing>
          <wp:inline distT="0" distB="0" distL="114300" distR="114300">
            <wp:extent cx="5477510" cy="3302635"/>
            <wp:effectExtent l="0" t="0" r="8890" b="1206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477510" cy="3302635"/>
                    </a:xfrm>
                    <a:prstGeom prst="rect">
                      <a:avLst/>
                    </a:prstGeom>
                    <a:noFill/>
                    <a:ln>
                      <a:noFill/>
                    </a:ln>
                  </pic:spPr>
                </pic:pic>
              </a:graphicData>
            </a:graphic>
          </wp:inline>
        </w:drawing>
      </w:r>
    </w:p>
    <w:p w14:paraId="35CF555F">
      <w:r>
        <w:rPr>
          <w:rFonts w:ascii="SimSun" w:hAnsi="SimSun" w:eastAsia="SimSun" w:cs="SimSun"/>
          <w:b/>
          <w:bCs/>
          <w:sz w:val="24"/>
          <w:szCs w:val="24"/>
        </w:rPr>
        <w:t>- Phân hệ Quản lý doanh nghiệp (uc QuanLyDoanhNghiep):</w:t>
      </w:r>
      <w:r>
        <w:rPr>
          <w:rFonts w:ascii="SimSun" w:hAnsi="SimSun" w:eastAsia="SimSun" w:cs="SimSun"/>
          <w:sz w:val="24"/>
          <w:szCs w:val="24"/>
        </w:rPr>
        <w:t xml:space="preserve"> Dành cho Nhà tuyển dụng để thiết lập trang thông tin công ty (Tên công ty, Logo, Địa chỉ, Quy mô nhân sự, Giới thiệu chung).</w:t>
      </w:r>
      <w:r>
        <w:drawing>
          <wp:inline distT="0" distB="0" distL="114300" distR="114300">
            <wp:extent cx="5485765" cy="3286760"/>
            <wp:effectExtent l="0" t="0" r="635" b="25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485765" cy="3286760"/>
                    </a:xfrm>
                    <a:prstGeom prst="rect">
                      <a:avLst/>
                    </a:prstGeom>
                    <a:noFill/>
                    <a:ln>
                      <a:noFill/>
                    </a:ln>
                  </pic:spPr>
                </pic:pic>
              </a:graphicData>
            </a:graphic>
          </wp:inline>
        </w:drawing>
      </w:r>
    </w:p>
    <w:p w14:paraId="57F9AB06">
      <w:r>
        <w:rPr>
          <w:rFonts w:ascii="SimSun" w:hAnsi="SimSun" w:eastAsia="SimSun" w:cs="SimSun"/>
          <w:b/>
          <w:bCs/>
          <w:sz w:val="24"/>
          <w:szCs w:val="24"/>
        </w:rPr>
        <w:t>- Phân hệ Quản lý tuyển dụng (uc QuanLyTuyenDung):</w:t>
      </w:r>
      <w:r>
        <w:rPr>
          <w:rFonts w:ascii="SimSun" w:hAnsi="SimSun" w:eastAsia="SimSun" w:cs="SimSun"/>
          <w:sz w:val="24"/>
          <w:szCs w:val="24"/>
        </w:rPr>
        <w:t xml:space="preserve"> Mô tả các tính năng cốt lõi của Nhà tuyển dụng bao gồm: Đăng tin tuyển dụng mới, Sửa tin, Ẩn tin hoặc Gia hạn bài đăng.</w:t>
      </w:r>
      <w:r>
        <w:drawing>
          <wp:inline distT="0" distB="0" distL="114300" distR="114300">
            <wp:extent cx="5484495" cy="2519045"/>
            <wp:effectExtent l="0" t="0" r="1905" b="825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5484495" cy="2519045"/>
                    </a:xfrm>
                    <a:prstGeom prst="rect">
                      <a:avLst/>
                    </a:prstGeom>
                    <a:noFill/>
                    <a:ln>
                      <a:noFill/>
                    </a:ln>
                  </pic:spPr>
                </pic:pic>
              </a:graphicData>
            </a:graphic>
          </wp:inline>
        </w:drawing>
      </w:r>
    </w:p>
    <w:p w14:paraId="71FB940F">
      <w:r>
        <w:rPr>
          <w:rFonts w:ascii="SimSun" w:hAnsi="SimSun" w:eastAsia="SimSun" w:cs="SimSun"/>
          <w:b/>
          <w:bCs/>
          <w:sz w:val="24"/>
          <w:szCs w:val="24"/>
        </w:rPr>
        <w:t>- Phân hệ Báo cáo &amp; Thống kê (uc BaoCaoThongKe):</w:t>
      </w:r>
      <w:r>
        <w:rPr>
          <w:rFonts w:ascii="SimSun" w:hAnsi="SimSun" w:eastAsia="SimSun" w:cs="SimSun"/>
          <w:sz w:val="24"/>
          <w:szCs w:val="24"/>
        </w:rPr>
        <w:t xml:space="preserve"> Giúp Nhà tuyển dụng xem thống kê về số lượng lượt xem tin tuyển dụng, số lượng hồ sơ đã nộp và tỷ lệ phản hồi.</w:t>
      </w:r>
      <w:r>
        <w:drawing>
          <wp:inline distT="0" distB="0" distL="114300" distR="114300">
            <wp:extent cx="5483225" cy="2521585"/>
            <wp:effectExtent l="0" t="0" r="3175" b="571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483225" cy="2521585"/>
                    </a:xfrm>
                    <a:prstGeom prst="rect">
                      <a:avLst/>
                    </a:prstGeom>
                    <a:noFill/>
                    <a:ln>
                      <a:noFill/>
                    </a:ln>
                  </pic:spPr>
                </pic:pic>
              </a:graphicData>
            </a:graphic>
          </wp:inline>
        </w:drawing>
      </w:r>
    </w:p>
    <w:p w14:paraId="202B7EC1">
      <w:r>
        <w:rPr>
          <w:rFonts w:ascii="SimSun" w:hAnsi="SimSun" w:eastAsia="SimSun" w:cs="SimSun"/>
          <w:b/>
          <w:bCs/>
          <w:sz w:val="24"/>
          <w:szCs w:val="24"/>
        </w:rPr>
        <w:t>- Phân hệ Thanh toán dịch vụ (uc ThanhToanDichVu):</w:t>
      </w:r>
      <w:r>
        <w:rPr>
          <w:rFonts w:ascii="SimSun" w:hAnsi="SimSun" w:eastAsia="SimSun" w:cs="SimSun"/>
          <w:sz w:val="24"/>
          <w:szCs w:val="24"/>
        </w:rPr>
        <w:t xml:space="preserve"> Thể hiện tính năng thương mại hóa của sàn, nơi Nhà tuyển dụng nạp tiền hoặc thanh toán để mua các gói đẩy tin, gói VIP, gói xem hồ sơ ứng viên.</w:t>
      </w:r>
      <w:r>
        <w:drawing>
          <wp:inline distT="0" distB="0" distL="114300" distR="114300">
            <wp:extent cx="5485130" cy="3124200"/>
            <wp:effectExtent l="0" t="0" r="127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485130" cy="3124200"/>
                    </a:xfrm>
                    <a:prstGeom prst="rect">
                      <a:avLst/>
                    </a:prstGeom>
                    <a:noFill/>
                    <a:ln>
                      <a:noFill/>
                    </a:ln>
                  </pic:spPr>
                </pic:pic>
              </a:graphicData>
            </a:graphic>
          </wp:inline>
        </w:drawing>
      </w:r>
    </w:p>
    <w:p w14:paraId="2C9FEAEE">
      <w:r>
        <w:rPr>
          <w:rFonts w:ascii="SimSun" w:hAnsi="SimSun" w:eastAsia="SimSun" w:cs="SimSun"/>
          <w:b/>
          <w:bCs/>
          <w:sz w:val="24"/>
          <w:szCs w:val="24"/>
        </w:rPr>
        <w:t>- Phân hệ Quản lý nghề nghiệp (uc QuanLyNgheNghiep):</w:t>
      </w:r>
      <w:r>
        <w:rPr>
          <w:rFonts w:ascii="SimSun" w:hAnsi="SimSun" w:eastAsia="SimSun" w:cs="SimSun"/>
          <w:sz w:val="24"/>
          <w:szCs w:val="24"/>
        </w:rPr>
        <w:t xml:space="preserve"> Sơ đồ tương tác giúp hệ thống phân loại danh mục ngành nghề (IT, Marketing, Kế toán...) để người dùng dễ tra cứu.</w:t>
      </w:r>
      <w:r>
        <w:drawing>
          <wp:inline distT="0" distB="0" distL="114300" distR="114300">
            <wp:extent cx="5478780" cy="3827780"/>
            <wp:effectExtent l="0" t="0" r="7620" b="762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478780" cy="3827780"/>
                    </a:xfrm>
                    <a:prstGeom prst="rect">
                      <a:avLst/>
                    </a:prstGeom>
                    <a:noFill/>
                    <a:ln>
                      <a:noFill/>
                    </a:ln>
                  </pic:spPr>
                </pic:pic>
              </a:graphicData>
            </a:graphic>
          </wp:inline>
        </w:drawing>
      </w:r>
    </w:p>
    <w:p w14:paraId="2A738CA1">
      <w:r>
        <w:rPr>
          <w:rFonts w:ascii="SimSun" w:hAnsi="SimSun" w:eastAsia="SimSun" w:cs="SimSun"/>
          <w:b/>
          <w:bCs/>
          <w:sz w:val="24"/>
          <w:szCs w:val="24"/>
        </w:rPr>
        <w:t>- Phân hệ Quản lý danh mục (uc QuanLyDanhMuc):</w:t>
      </w:r>
      <w:r>
        <w:rPr>
          <w:rFonts w:ascii="SimSun" w:hAnsi="SimSun" w:eastAsia="SimSun" w:cs="SimSun"/>
          <w:sz w:val="24"/>
          <w:szCs w:val="24"/>
        </w:rPr>
        <w:t xml:space="preserve"> Dành riêng cho Admin để quản lý danh mục hệ thống (danh mục cấp bậc, danh mục mức lương, danh mục loại hình làm việc).</w:t>
      </w:r>
      <w:r>
        <w:drawing>
          <wp:inline distT="0" distB="0" distL="114300" distR="114300">
            <wp:extent cx="5479415" cy="3598545"/>
            <wp:effectExtent l="0" t="0" r="6985" b="825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479415" cy="3598545"/>
                    </a:xfrm>
                    <a:prstGeom prst="rect">
                      <a:avLst/>
                    </a:prstGeom>
                    <a:noFill/>
                    <a:ln>
                      <a:noFill/>
                    </a:ln>
                  </pic:spPr>
                </pic:pic>
              </a:graphicData>
            </a:graphic>
          </wp:inline>
        </w:drawing>
      </w:r>
    </w:p>
    <w:p w14:paraId="27A89D66">
      <w:r>
        <w:rPr>
          <w:rFonts w:ascii="SimSun" w:hAnsi="SimSun" w:eastAsia="SimSun" w:cs="SimSun"/>
          <w:b/>
          <w:bCs/>
          <w:sz w:val="24"/>
          <w:szCs w:val="24"/>
        </w:rPr>
        <w:t>- Phân hệ Quản lý tài khoản Admin (uc QuanLyTaiKhoanAdmin):</w:t>
      </w:r>
      <w:r>
        <w:rPr>
          <w:rFonts w:ascii="SimSun" w:hAnsi="SimSun" w:eastAsia="SimSun" w:cs="SimSun"/>
          <w:sz w:val="24"/>
          <w:szCs w:val="24"/>
        </w:rPr>
        <w:t xml:space="preserve"> Chức năng phân quyền tối cao của Quản trị viên để duyệt tài khoản doanh nghiệp, khóa các tài khoản vi phạm tiêu chuẩn cộng đồng.</w:t>
      </w:r>
      <w:r>
        <w:drawing>
          <wp:inline distT="0" distB="0" distL="114300" distR="114300">
            <wp:extent cx="5479415" cy="2796540"/>
            <wp:effectExtent l="0" t="0" r="6985" b="1016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8"/>
                    <a:stretch>
                      <a:fillRect/>
                    </a:stretch>
                  </pic:blipFill>
                  <pic:spPr>
                    <a:xfrm>
                      <a:off x="0" y="0"/>
                      <a:ext cx="5479415" cy="2796540"/>
                    </a:xfrm>
                    <a:prstGeom prst="rect">
                      <a:avLst/>
                    </a:prstGeom>
                    <a:noFill/>
                    <a:ln>
                      <a:noFill/>
                    </a:ln>
                  </pic:spPr>
                </pic:pic>
              </a:graphicData>
            </a:graphic>
          </wp:inline>
        </w:drawing>
      </w:r>
      <w:r>
        <w:drawing>
          <wp:inline distT="0" distB="0" distL="114300" distR="114300">
            <wp:extent cx="5479415" cy="2792730"/>
            <wp:effectExtent l="0" t="0" r="6985" b="127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9"/>
                    <a:stretch>
                      <a:fillRect/>
                    </a:stretch>
                  </pic:blipFill>
                  <pic:spPr>
                    <a:xfrm>
                      <a:off x="0" y="0"/>
                      <a:ext cx="5479415" cy="2792730"/>
                    </a:xfrm>
                    <a:prstGeom prst="rect">
                      <a:avLst/>
                    </a:prstGeom>
                    <a:noFill/>
                    <a:ln>
                      <a:noFill/>
                    </a:ln>
                  </pic:spPr>
                </pic:pic>
              </a:graphicData>
            </a:graphic>
          </wp:inline>
        </w:drawing>
      </w:r>
      <w:r>
        <w:rPr>
          <w:rFonts w:ascii="SimSun" w:hAnsi="SimSun" w:eastAsia="SimSun" w:cs="SimSun"/>
          <w:b/>
          <w:bCs/>
          <w:sz w:val="24"/>
          <w:szCs w:val="24"/>
        </w:rPr>
        <w:t>- Phân hệ Quản lý dịch vụ (uc QuanLyDichVu):</w:t>
      </w:r>
      <w:r>
        <w:rPr>
          <w:rFonts w:ascii="SimSun" w:hAnsi="SimSun" w:eastAsia="SimSun" w:cs="SimSun"/>
          <w:sz w:val="24"/>
          <w:szCs w:val="24"/>
        </w:rPr>
        <w:t xml:space="preserve"> Giúp Quản trị viên tạo ra và điều chỉnh giá cả, quyền lợi của các gói dịch vụ bán cho Nhà tuyển dụng.</w:t>
      </w:r>
      <w:r>
        <w:drawing>
          <wp:inline distT="0" distB="0" distL="114300" distR="114300">
            <wp:extent cx="5479415" cy="3044190"/>
            <wp:effectExtent l="0" t="0" r="6985" b="381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0"/>
                    <a:stretch>
                      <a:fillRect/>
                    </a:stretch>
                  </pic:blipFill>
                  <pic:spPr>
                    <a:xfrm>
                      <a:off x="0" y="0"/>
                      <a:ext cx="5479415" cy="3044190"/>
                    </a:xfrm>
                    <a:prstGeom prst="rect">
                      <a:avLst/>
                    </a:prstGeom>
                    <a:noFill/>
                    <a:ln>
                      <a:noFill/>
                    </a:ln>
                  </pic:spPr>
                </pic:pic>
              </a:graphicData>
            </a:graphic>
          </wp:inline>
        </w:drawing>
      </w:r>
    </w:p>
    <w:p w14:paraId="55F657D0">
      <w:r>
        <w:rPr>
          <w:rFonts w:ascii="SimSun" w:hAnsi="SimSun" w:eastAsia="SimSun" w:cs="SimSun"/>
          <w:b/>
          <w:bCs/>
          <w:sz w:val="24"/>
          <w:szCs w:val="24"/>
        </w:rPr>
        <w:t>- Phân hệ Thống kê bảo mật (uc ThongKeBaoMat):</w:t>
      </w:r>
      <w:r>
        <w:rPr>
          <w:rFonts w:ascii="SimSun" w:hAnsi="SimSun" w:eastAsia="SimSun" w:cs="SimSun"/>
          <w:sz w:val="24"/>
          <w:szCs w:val="24"/>
        </w:rPr>
        <w:t xml:space="preserve"> Nơi Admin theo dõi lịch sử hệ thống (System Logs), các hành vi đăng nhập bất thường hoặc lưu vết chỉnh sửa dữ liệu để bảo mật.</w:t>
      </w:r>
    </w:p>
    <w:p w14:paraId="258A733C">
      <w:r>
        <w:drawing>
          <wp:inline distT="0" distB="0" distL="114300" distR="114300">
            <wp:extent cx="5481955" cy="3992245"/>
            <wp:effectExtent l="0" t="0" r="4445" b="825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1"/>
                    <a:stretch>
                      <a:fillRect/>
                    </a:stretch>
                  </pic:blipFill>
                  <pic:spPr>
                    <a:xfrm>
                      <a:off x="0" y="0"/>
                      <a:ext cx="5481955" cy="3992245"/>
                    </a:xfrm>
                    <a:prstGeom prst="rect">
                      <a:avLst/>
                    </a:prstGeom>
                    <a:noFill/>
                    <a:ln>
                      <a:noFill/>
                    </a:ln>
                  </pic:spPr>
                </pic:pic>
              </a:graphicData>
            </a:graphic>
          </wp:inline>
        </w:drawing>
      </w:r>
      <w:r>
        <w:rPr>
          <w:rFonts w:ascii="SimSun" w:hAnsi="SimSun" w:eastAsia="SimSun" w:cs="SimSun"/>
          <w:b/>
          <w:bCs/>
          <w:sz w:val="24"/>
          <w:szCs w:val="24"/>
        </w:rPr>
        <w:t>- Phân hệ Quản lý địa điểm (uc QuanLyDiaDiem):</w:t>
      </w:r>
      <w:r>
        <w:rPr>
          <w:rFonts w:ascii="SimSun" w:hAnsi="SimSun" w:eastAsia="SimSun" w:cs="SimSun"/>
          <w:sz w:val="24"/>
          <w:szCs w:val="24"/>
        </w:rPr>
        <w:t xml:space="preserve"> Sơ đồ quản lý cơ sở dữ liệu về Tỉnh/Thành phố, Quận/Huyện để phục vụ cho tính năng lọc việc làm theo khu vực địa lý.</w:t>
      </w:r>
      <w:r>
        <w:br w:type="textWrapping"/>
      </w:r>
      <w:r>
        <w:br w:type="textWrapping"/>
      </w:r>
      <w:r>
        <w:t>1.3 Ghi chú</w:t>
      </w:r>
      <w:r>
        <w:br w:type="textWrapping"/>
      </w:r>
      <w:r>
        <w:t>Các tác nhân chính:</w:t>
      </w:r>
      <w:r>
        <w:br w:type="textWrapping"/>
      </w:r>
      <w:r>
        <w:t>- Ứng viên</w:t>
      </w:r>
      <w:r>
        <w:br w:type="textWrapping"/>
      </w:r>
      <w:r>
        <w:t>- Nhà tuyển dụng</w:t>
      </w:r>
      <w:r>
        <w:br w:type="textWrapping"/>
      </w:r>
      <w:r>
        <w:t>- Quản trị viên</w:t>
      </w:r>
      <w:r>
        <w:br w:type="textWrapping"/>
      </w:r>
      <w:r>
        <w:br w:type="textWrapping"/>
      </w:r>
      <w:r>
        <w:t>Các chức năng tiêu biểu:</w:t>
      </w:r>
      <w:r>
        <w:br w:type="textWrapping"/>
      </w:r>
      <w:r>
        <w:t>- Đăng ký, đăng nhập</w:t>
      </w:r>
      <w:r>
        <w:br w:type="textWrapping"/>
      </w:r>
      <w:r>
        <w:t>- Quản lý tài khoản</w:t>
      </w:r>
      <w:r>
        <w:br w:type="textWrapping"/>
      </w:r>
      <w:r>
        <w:t>- Quản lý hồ sơ và CV</w:t>
      </w:r>
      <w:r>
        <w:br w:type="textWrapping"/>
      </w:r>
      <w:r>
        <w:t>- Tìm kiếm việc làm</w:t>
      </w:r>
      <w:r>
        <w:br w:type="textWrapping"/>
      </w:r>
      <w:r>
        <w:t>- Ứng tuyển công việc</w:t>
      </w:r>
      <w:r>
        <w:br w:type="textWrapping"/>
      </w:r>
      <w:r>
        <w:t>- Quản lý tin tuyển dụng</w:t>
      </w:r>
      <w:r>
        <w:br w:type="textWrapping"/>
      </w:r>
      <w:r>
        <w:t>- Quản lý doanh nghiệp</w:t>
      </w:r>
      <w:r>
        <w:br w:type="textWrapping"/>
      </w:r>
      <w:r>
        <w:t>- Quản lý người dùng</w:t>
      </w:r>
      <w:r>
        <w:br w:type="textWrapping"/>
      </w:r>
      <w:r>
        <w:t>- Báo cáo thống kê</w:t>
      </w:r>
      <w:r>
        <w:br w:type="textWrapping"/>
      </w:r>
    </w:p>
    <w:p w14:paraId="1F90FE40">
      <w:pPr>
        <w:pStyle w:val="2"/>
      </w:pPr>
      <w:r>
        <w:t>2. Class Diagram</w:t>
      </w:r>
    </w:p>
    <w:p w14:paraId="4C833598">
      <w:pPr>
        <w:bidi w:val="0"/>
      </w:pPr>
      <w:r>
        <w:t>2.1 Mục đích</w:t>
      </w:r>
      <w:r>
        <w:br w:type="textWrapping"/>
      </w:r>
      <w:r>
        <w:t>Mô tả cấu trúc dữ liệu và mối quan hệ giữa các lớp trong hệ thống.</w:t>
      </w:r>
      <w:r>
        <w:br w:type="textWrapping"/>
      </w:r>
      <w:r>
        <w:br w:type="textWrapping"/>
      </w:r>
      <w:r>
        <w:t>2.2 Hình ảnh sơ đồ</w:t>
      </w:r>
      <w:r>
        <w:br w:type="textWrapping"/>
      </w:r>
      <w:r>
        <w:drawing>
          <wp:inline distT="0" distB="0" distL="114300" distR="114300">
            <wp:extent cx="5476240" cy="3515360"/>
            <wp:effectExtent l="0" t="0" r="1016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476240" cy="3515360"/>
                    </a:xfrm>
                    <a:prstGeom prst="rect">
                      <a:avLst/>
                    </a:prstGeom>
                    <a:noFill/>
                    <a:ln>
                      <a:noFill/>
                    </a:ln>
                  </pic:spPr>
                </pic:pic>
              </a:graphicData>
            </a:graphic>
          </wp:inline>
        </w:drawing>
      </w:r>
    </w:p>
    <w:p w14:paraId="2E63800A">
      <w:pPr>
        <w:bidi w:val="0"/>
      </w:pPr>
      <w:r>
        <w:rPr>
          <w:rFonts w:ascii="SimSun" w:hAnsi="SimSun" w:eastAsia="SimSun" w:cs="SimSun"/>
          <w:b/>
          <w:bCs/>
          <w:sz w:val="24"/>
          <w:szCs w:val="24"/>
        </w:rPr>
        <w:t>- Kiến trúc dữ liệu tĩnh:</w:t>
      </w:r>
      <w:r>
        <w:rPr>
          <w:rFonts w:ascii="SimSun" w:hAnsi="SimSun" w:eastAsia="SimSun" w:cs="SimSun"/>
          <w:sz w:val="24"/>
          <w:szCs w:val="24"/>
        </w:rPr>
        <w:t xml:space="preserve"> Đây là sơ đồ lớp tổng thể của toàn bộ hệ thống back-end. Bức ảnh này thể hiện 15 bảng (Lớp) dữ liệu cấu thành nên cơ sở dữ liệu của Website. Nó chỉ rõ tên lớp, các thuộc tính (Attributes - ví dụ: </w:t>
      </w:r>
      <w:r>
        <w:rPr>
          <w:rStyle w:val="20"/>
          <w:rFonts w:ascii="SimSun" w:hAnsi="SimSun" w:eastAsia="SimSun" w:cs="SimSun"/>
          <w:sz w:val="24"/>
          <w:szCs w:val="24"/>
        </w:rPr>
        <w:t>User_ID</w:t>
      </w:r>
      <w:r>
        <w:rPr>
          <w:rFonts w:ascii="SimSun" w:hAnsi="SimSun" w:eastAsia="SimSun" w:cs="SimSun"/>
          <w:sz w:val="24"/>
          <w:szCs w:val="24"/>
        </w:rPr>
        <w:t xml:space="preserve">, </w:t>
      </w:r>
      <w:r>
        <w:rPr>
          <w:rStyle w:val="20"/>
          <w:rFonts w:ascii="SimSun" w:hAnsi="SimSun" w:eastAsia="SimSun" w:cs="SimSun"/>
          <w:sz w:val="24"/>
          <w:szCs w:val="24"/>
        </w:rPr>
        <w:t>Email</w:t>
      </w:r>
      <w:r>
        <w:rPr>
          <w:rFonts w:ascii="SimSun" w:hAnsi="SimSun" w:eastAsia="SimSun" w:cs="SimSun"/>
          <w:sz w:val="24"/>
          <w:szCs w:val="24"/>
        </w:rPr>
        <w:t xml:space="preserve">, </w:t>
      </w:r>
      <w:r>
        <w:rPr>
          <w:rStyle w:val="20"/>
          <w:rFonts w:ascii="SimSun" w:hAnsi="SimSun" w:eastAsia="SimSun" w:cs="SimSun"/>
          <w:sz w:val="24"/>
          <w:szCs w:val="24"/>
        </w:rPr>
        <w:t>Password</w:t>
      </w:r>
      <w:r>
        <w:rPr>
          <w:rFonts w:ascii="SimSun" w:hAnsi="SimSun" w:eastAsia="SimSun" w:cs="SimSun"/>
          <w:sz w:val="24"/>
          <w:szCs w:val="24"/>
        </w:rPr>
        <w:t xml:space="preserve">), các phương thức (Methods - ví dụ: </w:t>
      </w:r>
      <w:r>
        <w:rPr>
          <w:rStyle w:val="20"/>
          <w:rFonts w:ascii="SimSun" w:hAnsi="SimSun" w:eastAsia="SimSun" w:cs="SimSun"/>
          <w:sz w:val="24"/>
          <w:szCs w:val="24"/>
        </w:rPr>
        <w:t>Login()</w:t>
      </w:r>
      <w:r>
        <w:rPr>
          <w:rFonts w:ascii="SimSun" w:hAnsi="SimSun" w:eastAsia="SimSun" w:cs="SimSun"/>
          <w:sz w:val="24"/>
          <w:szCs w:val="24"/>
        </w:rPr>
        <w:t xml:space="preserve">, </w:t>
      </w:r>
      <w:r>
        <w:rPr>
          <w:rStyle w:val="20"/>
          <w:rFonts w:ascii="SimSun" w:hAnsi="SimSun" w:eastAsia="SimSun" w:cs="SimSun"/>
          <w:sz w:val="24"/>
          <w:szCs w:val="24"/>
        </w:rPr>
        <w:t>Register()</w:t>
      </w:r>
      <w:r>
        <w:rPr>
          <w:rFonts w:ascii="SimSun" w:hAnsi="SimSun" w:eastAsia="SimSun" w:cs="SimSun"/>
          <w:sz w:val="24"/>
          <w:szCs w:val="24"/>
        </w:rPr>
        <w:t xml:space="preserve">) và mối quan hệ giữa chúng (như quan hệ 1-Nhiều giữa lớp </w:t>
      </w:r>
      <w:r>
        <w:rPr>
          <w:rStyle w:val="20"/>
          <w:rFonts w:ascii="SimSun" w:hAnsi="SimSun" w:eastAsia="SimSun" w:cs="SimSun"/>
          <w:sz w:val="24"/>
          <w:szCs w:val="24"/>
        </w:rPr>
        <w:t>Users</w:t>
      </w:r>
      <w:r>
        <w:rPr>
          <w:rFonts w:ascii="SimSun" w:hAnsi="SimSun" w:eastAsia="SimSun" w:cs="SimSun"/>
          <w:sz w:val="24"/>
          <w:szCs w:val="24"/>
        </w:rPr>
        <w:t xml:space="preserve"> và </w:t>
      </w:r>
      <w:r>
        <w:rPr>
          <w:rStyle w:val="20"/>
          <w:rFonts w:ascii="SimSun" w:hAnsi="SimSun" w:eastAsia="SimSun" w:cs="SimSun"/>
          <w:sz w:val="24"/>
          <w:szCs w:val="24"/>
        </w:rPr>
        <w:t>CandidateProfiles</w:t>
      </w:r>
      <w:r>
        <w:rPr>
          <w:rFonts w:ascii="SimSun" w:hAnsi="SimSun" w:eastAsia="SimSun" w:cs="SimSun"/>
          <w:sz w:val="24"/>
          <w:szCs w:val="24"/>
        </w:rPr>
        <w:t xml:space="preserve">, hay giữa lớp </w:t>
      </w:r>
      <w:r>
        <w:rPr>
          <w:rStyle w:val="20"/>
          <w:rFonts w:ascii="SimSun" w:hAnsi="SimSun" w:eastAsia="SimSun" w:cs="SimSun"/>
          <w:sz w:val="24"/>
          <w:szCs w:val="24"/>
        </w:rPr>
        <w:t>Employers</w:t>
      </w:r>
      <w:r>
        <w:rPr>
          <w:rFonts w:ascii="SimSun" w:hAnsi="SimSun" w:eastAsia="SimSun" w:cs="SimSun"/>
          <w:sz w:val="24"/>
          <w:szCs w:val="24"/>
        </w:rPr>
        <w:t xml:space="preserve"> và </w:t>
      </w:r>
      <w:r>
        <w:rPr>
          <w:rStyle w:val="20"/>
          <w:rFonts w:ascii="SimSun" w:hAnsi="SimSun" w:eastAsia="SimSun" w:cs="SimSun"/>
          <w:sz w:val="24"/>
          <w:szCs w:val="24"/>
        </w:rPr>
        <w:t>JobPosts</w:t>
      </w:r>
      <w:r>
        <w:rPr>
          <w:rFonts w:ascii="SimSun" w:hAnsi="SimSun" w:eastAsia="SimSun" w:cs="SimSun"/>
          <w:sz w:val="24"/>
          <w:szCs w:val="24"/>
        </w:rPr>
        <w:t>).</w:t>
      </w:r>
      <w:r>
        <w:br w:type="textWrapping"/>
      </w:r>
      <w:r>
        <w:br w:type="textWrapping"/>
      </w:r>
      <w:r>
        <w:t>2.3 Ghi chú</w:t>
      </w:r>
      <w:r>
        <w:br w:type="textWrapping"/>
      </w:r>
      <w:r>
        <w:t>Các lớp chính:</w:t>
      </w:r>
      <w:r>
        <w:br w:type="textWrapping"/>
      </w:r>
      <w:r>
        <w:t>- Users</w:t>
      </w:r>
      <w:r>
        <w:br w:type="textWrapping"/>
      </w:r>
      <w:r>
        <w:t>- CandidateProfiles</w:t>
      </w:r>
      <w:r>
        <w:br w:type="textWrapping"/>
      </w:r>
      <w:r>
        <w:t>- CvFiles</w:t>
      </w:r>
      <w:r>
        <w:br w:type="textWrapping"/>
      </w:r>
      <w:r>
        <w:t>- Employers</w:t>
      </w:r>
      <w:r>
        <w:br w:type="textWrapping"/>
      </w:r>
      <w:r>
        <w:t>- Categories</w:t>
      </w:r>
      <w:r>
        <w:br w:type="textWrapping"/>
      </w:r>
      <w:r>
        <w:t>- Skills</w:t>
      </w:r>
      <w:r>
        <w:br w:type="textWrapping"/>
      </w:r>
      <w:r>
        <w:t>- CandidateSkills</w:t>
      </w:r>
      <w:r>
        <w:br w:type="textWrapping"/>
      </w:r>
      <w:r>
        <w:t>- JobPosts</w:t>
      </w:r>
      <w:r>
        <w:br w:type="textWrapping"/>
      </w:r>
      <w:r>
        <w:t>- Applications</w:t>
      </w:r>
      <w:r>
        <w:br w:type="textWrapping"/>
      </w:r>
      <w:r>
        <w:t>- SavedJobs</w:t>
      </w:r>
      <w:r>
        <w:br w:type="textWrapping"/>
      </w:r>
      <w:r>
        <w:t>- Notifications</w:t>
      </w:r>
      <w:r>
        <w:br w:type="textWrapping"/>
      </w:r>
      <w:r>
        <w:t>- ServicePackages</w:t>
      </w:r>
      <w:r>
        <w:br w:type="textWrapping"/>
      </w:r>
      <w:r>
        <w:t>- Transactions</w:t>
      </w:r>
      <w:r>
        <w:br w:type="textWrapping"/>
      </w:r>
      <w:r>
        <w:t>- BlogPosts</w:t>
      </w:r>
      <w:r>
        <w:br w:type="textWrapping"/>
      </w:r>
      <w:r>
        <w:t>- SystemLogs</w:t>
      </w:r>
      <w:r>
        <w:br w:type="textWrapping"/>
      </w:r>
      <w:r>
        <w:br w:type="textWrapping"/>
      </w:r>
      <w:r>
        <w:t>Ý nghĩa:</w:t>
      </w:r>
      <w:r>
        <w:br w:type="textWrapping"/>
      </w:r>
      <w:r>
        <w:t>Users là lớp trung tâm quản lý tài khoản người dùng. JobPosts quản lý tin tuyển dụng. Applications lưu thông tin ứng tuyển. Notifications quản lý thông báo.</w:t>
      </w:r>
      <w:r>
        <w:br w:type="textWrapping"/>
      </w:r>
    </w:p>
    <w:p w14:paraId="3E6CF36C">
      <w:pPr>
        <w:pStyle w:val="2"/>
      </w:pPr>
      <w:r>
        <w:t>3. Sequence Diagram</w:t>
      </w:r>
    </w:p>
    <w:p w14:paraId="1623C105">
      <w:pPr>
        <w:keepNext w:val="0"/>
        <w:keepLines w:val="0"/>
        <w:widowControl/>
        <w:suppressLineNumbers w:val="0"/>
        <w:jc w:val="left"/>
      </w:pPr>
      <w:r>
        <w:t>3.1 Gắn với Use Case: Ứng tuyển công việc</w:t>
      </w:r>
      <w:r>
        <w:br w:type="textWrapping"/>
      </w:r>
      <w:r>
        <w:br w:type="textWrapping"/>
      </w:r>
      <w:r>
        <w:t>3.2 Hình ảnh sơ đồ</w:t>
      </w:r>
      <w:r>
        <w:br w:type="textWrapping"/>
      </w:r>
      <w:r>
        <w:drawing>
          <wp:inline distT="0" distB="0" distL="114300" distR="114300">
            <wp:extent cx="5486400" cy="3488690"/>
            <wp:effectExtent l="0" t="0" r="0" b="381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3"/>
                    <a:stretch>
                      <a:fillRect/>
                    </a:stretch>
                  </pic:blipFill>
                  <pic:spPr>
                    <a:xfrm>
                      <a:off x="0" y="0"/>
                      <a:ext cx="5486400" cy="3488690"/>
                    </a:xfrm>
                    <a:prstGeom prst="rect">
                      <a:avLst/>
                    </a:prstGeom>
                    <a:noFill/>
                    <a:ln>
                      <a:noFill/>
                    </a:ln>
                  </pic:spPr>
                </pic:pic>
              </a:graphicData>
            </a:graphic>
          </wp:inline>
        </w:drawing>
      </w:r>
      <w:r>
        <w:rPr>
          <w:rFonts w:ascii="SimSun" w:hAnsi="SimSun" w:eastAsia="SimSun" w:cs="SimSun"/>
          <w:b/>
          <w:bCs/>
          <w:sz w:val="24"/>
          <w:szCs w:val="24"/>
        </w:rPr>
        <w:t>- Kịch bản Đăng ký tài khoản:</w:t>
      </w:r>
      <w:r>
        <w:rPr>
          <w:rFonts w:ascii="SimSun" w:hAnsi="SimSun" w:eastAsia="SimSun" w:cs="SimSun"/>
          <w:sz w:val="24"/>
          <w:szCs w:val="24"/>
        </w:rPr>
        <w:t xml:space="preserve"> Luồng đi từ việc nhập thông tin</w:t>
      </w:r>
      <w:r>
        <w:rPr>
          <w:rFonts w:hint="default" w:ascii="SimSun" w:hAnsi="SimSun" w:eastAsia="SimSun" w:cs="SimSun"/>
          <w:sz w:val="24"/>
          <w:szCs w:val="24"/>
          <w:lang w:val="en-US"/>
        </w:rPr>
        <w:t xml:space="preserve"> --&gt;</w:t>
      </w:r>
      <w:r>
        <w:rPr>
          <w:rFonts w:ascii="SimSun" w:hAnsi="SimSun" w:eastAsia="SimSun" w:cs="SimSun"/>
          <w:kern w:val="0"/>
          <w:sz w:val="24"/>
          <w:szCs w:val="24"/>
          <w:lang w:val="en-US" w:eastAsia="zh-CN" w:bidi="ar"/>
        </w:rPr>
        <w:t xml:space="preserve"> Kiểm tra trùng lặp email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Mã hóa mật khẩu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Lưu vào DB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Trả về thông báo thành công.</w:t>
      </w:r>
    </w:p>
    <w:p w14:paraId="6953B3F0">
      <w:r>
        <w:rPr>
          <w:rFonts w:ascii="SimSun" w:hAnsi="SimSun" w:eastAsia="SimSun" w:cs="SimSun"/>
          <w:sz w:val="24"/>
          <w:szCs w:val="24"/>
        </w:rPr>
        <w:t xml:space="preserve"> </w:t>
      </w:r>
      <w:r>
        <w:drawing>
          <wp:inline distT="0" distB="0" distL="114300" distR="114300">
            <wp:extent cx="5480050" cy="2781300"/>
            <wp:effectExtent l="0" t="0" r="635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4"/>
                    <a:stretch>
                      <a:fillRect/>
                    </a:stretch>
                  </pic:blipFill>
                  <pic:spPr>
                    <a:xfrm>
                      <a:off x="0" y="0"/>
                      <a:ext cx="5480050" cy="2781300"/>
                    </a:xfrm>
                    <a:prstGeom prst="rect">
                      <a:avLst/>
                    </a:prstGeom>
                    <a:noFill/>
                    <a:ln>
                      <a:noFill/>
                    </a:ln>
                  </pic:spPr>
                </pic:pic>
              </a:graphicData>
            </a:graphic>
          </wp:inline>
        </w:drawing>
      </w:r>
    </w:p>
    <w:p w14:paraId="608CB036">
      <w:pPr>
        <w:keepNext w:val="0"/>
        <w:keepLines w:val="0"/>
        <w:widowControl/>
        <w:suppressLineNumbers w:val="0"/>
        <w:jc w:val="left"/>
      </w:pPr>
      <w:r>
        <w:rPr>
          <w:rFonts w:ascii="sans-serif" w:hAnsi="sans-serif" w:eastAsia="sans-serif" w:cs="sans-serif"/>
          <w:b/>
          <w:bCs/>
          <w:kern w:val="0"/>
          <w:sz w:val="24"/>
          <w:szCs w:val="24"/>
          <w:lang w:val="en-US" w:eastAsia="zh-CN" w:bidi="ar"/>
        </w:rPr>
        <w:t>- Kịch bản Đăng nhập:</w:t>
      </w:r>
      <w:r>
        <w:rPr>
          <w:rFonts w:ascii="SimSun" w:hAnsi="SimSun" w:eastAsia="SimSun" w:cs="SimSun"/>
          <w:kern w:val="0"/>
          <w:sz w:val="24"/>
          <w:szCs w:val="24"/>
          <w:lang w:val="en-US" w:eastAsia="zh-CN" w:bidi="ar"/>
        </w:rPr>
        <w:t xml:space="preserve"> Người dùng nhập tài khoản </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Hệ thống đối chiếu DB </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Khởi tạo Session/Cookie phiên đăng nhập </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Điều hướng về trang chủ.</w:t>
      </w:r>
    </w:p>
    <w:p w14:paraId="5838A534">
      <w:pPr>
        <w:keepNext w:val="0"/>
        <w:keepLines w:val="0"/>
        <w:widowControl/>
        <w:suppressLineNumbers w:val="0"/>
        <w:jc w:val="left"/>
      </w:pPr>
      <w:r>
        <w:drawing>
          <wp:inline distT="0" distB="0" distL="114300" distR="114300">
            <wp:extent cx="5473065" cy="3426460"/>
            <wp:effectExtent l="0" t="0" r="635" b="254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5"/>
                    <a:stretch>
                      <a:fillRect/>
                    </a:stretch>
                  </pic:blipFill>
                  <pic:spPr>
                    <a:xfrm>
                      <a:off x="0" y="0"/>
                      <a:ext cx="5473065" cy="3426460"/>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 Kịch bản Cập nhật hồ sơ:</w:t>
      </w:r>
      <w:r>
        <w:rPr>
          <w:rFonts w:ascii="SimSun" w:hAnsi="SimSun" w:eastAsia="SimSun" w:cs="SimSun"/>
          <w:kern w:val="0"/>
          <w:sz w:val="24"/>
          <w:szCs w:val="24"/>
          <w:lang w:val="en-US" w:eastAsia="zh-CN" w:bidi="ar"/>
        </w:rPr>
        <w:t xml:space="preserve"> Ứng viên thay đổi thông tin cá nhân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Hệ thống kiểm tra tính hợp lệ (Validation) </w:t>
      </w: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 xml:space="preserve"> Ghi đè dữ liệu vào DB.</w:t>
      </w:r>
    </w:p>
    <w:p w14:paraId="31E65D9E">
      <w:pPr>
        <w:keepNext w:val="0"/>
        <w:keepLines w:val="0"/>
        <w:widowControl/>
        <w:suppressLineNumbers w:val="0"/>
        <w:jc w:val="left"/>
      </w:pPr>
      <w:r>
        <w:drawing>
          <wp:inline distT="0" distB="0" distL="114300" distR="114300">
            <wp:extent cx="5484495" cy="4145915"/>
            <wp:effectExtent l="0" t="0" r="1905" b="698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6"/>
                    <a:stretch>
                      <a:fillRect/>
                    </a:stretch>
                  </pic:blipFill>
                  <pic:spPr>
                    <a:xfrm>
                      <a:off x="0" y="0"/>
                      <a:ext cx="5484495" cy="4145915"/>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 Kịch bản Upload CV:</w:t>
      </w:r>
      <w:r>
        <w:rPr>
          <w:rFonts w:ascii="SimSun" w:hAnsi="SimSun" w:eastAsia="SimSun" w:cs="SimSun"/>
          <w:kern w:val="0"/>
          <w:sz w:val="24"/>
          <w:szCs w:val="24"/>
          <w:lang w:val="en-US" w:eastAsia="zh-CN" w:bidi="ar"/>
        </w:rPr>
        <w:t xml:space="preserve"> Luồng tải file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Hệ thống kiểm tra định dạng (.pdf, .docx) và dung lượng file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Lưu file vào server/cloud và lưu đường dẫn vào DB.</w:t>
      </w:r>
    </w:p>
    <w:p w14:paraId="014C3DF2">
      <w:pPr>
        <w:keepNext w:val="0"/>
        <w:keepLines w:val="0"/>
        <w:widowControl/>
        <w:suppressLineNumbers w:val="0"/>
        <w:jc w:val="left"/>
        <w:rPr>
          <w:rFonts w:ascii="SimSun" w:hAnsi="SimSun" w:eastAsia="SimSun" w:cs="SimSun"/>
          <w:kern w:val="0"/>
          <w:sz w:val="24"/>
          <w:szCs w:val="24"/>
          <w:lang w:val="en-US" w:eastAsia="zh-CN" w:bidi="ar"/>
        </w:rPr>
      </w:pPr>
      <w:r>
        <w:drawing>
          <wp:inline distT="0" distB="0" distL="114300" distR="114300">
            <wp:extent cx="5476875" cy="3583940"/>
            <wp:effectExtent l="0" t="0" r="9525" b="1016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7"/>
                    <a:stretch>
                      <a:fillRect/>
                    </a:stretch>
                  </pic:blipFill>
                  <pic:spPr>
                    <a:xfrm>
                      <a:off x="0" y="0"/>
                      <a:ext cx="5476875" cy="3583940"/>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Kịch bản Tìm kiếm việc làm:</w:t>
      </w:r>
      <w:r>
        <w:rPr>
          <w:rFonts w:ascii="SimSun" w:hAnsi="SimSun" w:eastAsia="SimSun" w:cs="SimSun"/>
          <w:kern w:val="0"/>
          <w:sz w:val="24"/>
          <w:szCs w:val="24"/>
          <w:lang w:val="en-US" w:eastAsia="zh-CN" w:bidi="ar"/>
        </w:rPr>
        <w:t xml:space="preserve"> Người dùng gõ từ khóa + bộ lọc</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Controller thực hiện câu lệnh </w:t>
      </w:r>
      <w:r>
        <w:rPr>
          <w:rStyle w:val="20"/>
          <w:rFonts w:hint="default" w:ascii="sans-serif" w:hAnsi="sans-serif" w:eastAsia="sans-serif" w:cs="sans-serif"/>
          <w:kern w:val="0"/>
          <w:sz w:val="24"/>
          <w:szCs w:val="24"/>
          <w:lang w:val="en-US" w:eastAsia="zh-CN" w:bidi="ar"/>
        </w:rPr>
        <w:t>SELECT</w:t>
      </w:r>
      <w:r>
        <w:rPr>
          <w:rFonts w:ascii="SimSun" w:hAnsi="SimSun" w:eastAsia="SimSun" w:cs="SimSun"/>
          <w:kern w:val="0"/>
          <w:sz w:val="24"/>
          <w:szCs w:val="24"/>
          <w:lang w:val="en-US" w:eastAsia="zh-CN" w:bidi="ar"/>
        </w:rPr>
        <w:t xml:space="preserve"> có điều kiện xuống DB</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w:t>
      </w:r>
    </w:p>
    <w:p w14:paraId="22073BEA">
      <w:pPr>
        <w:keepNext w:val="0"/>
        <w:keepLines w:val="0"/>
        <w:widowControl/>
        <w:suppressLineNumbers w:val="0"/>
        <w:jc w:val="left"/>
      </w:pPr>
      <w:r>
        <w:rPr>
          <w:rFonts w:ascii="SimSun" w:hAnsi="SimSun" w:eastAsia="SimSun" w:cs="SimSun"/>
          <w:kern w:val="0"/>
          <w:sz w:val="24"/>
          <w:szCs w:val="24"/>
          <w:lang w:val="en-US" w:eastAsia="zh-CN" w:bidi="ar"/>
        </w:rPr>
        <w:t>Trả về danh sách hiển thị dạng lưới/danh sách.</w:t>
      </w:r>
    </w:p>
    <w:p w14:paraId="321C2DFD">
      <w:pPr>
        <w:keepNext w:val="0"/>
        <w:keepLines w:val="0"/>
        <w:widowControl/>
        <w:suppressLineNumbers w:val="0"/>
        <w:jc w:val="left"/>
      </w:pPr>
      <w:r>
        <w:drawing>
          <wp:inline distT="0" distB="0" distL="114300" distR="114300">
            <wp:extent cx="5480050" cy="4000500"/>
            <wp:effectExtent l="0" t="0" r="635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8"/>
                    <a:stretch>
                      <a:fillRect/>
                    </a:stretch>
                  </pic:blipFill>
                  <pic:spPr>
                    <a:xfrm>
                      <a:off x="0" y="0"/>
                      <a:ext cx="5480050" cy="4000500"/>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 Kịch bản Xem chi tiết việc làm:</w:t>
      </w:r>
      <w:r>
        <w:rPr>
          <w:rFonts w:ascii="SimSun" w:hAnsi="SimSun" w:eastAsia="SimSun" w:cs="SimSun"/>
          <w:kern w:val="0"/>
          <w:sz w:val="24"/>
          <w:szCs w:val="24"/>
          <w:lang w:val="en-US" w:eastAsia="zh-CN" w:bidi="ar"/>
        </w:rPr>
        <w:t xml:space="preserve"> Người dùng click vào tin tuyển dụng</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Hệ thống gọi dữ liệu chi tiết của </w:t>
      </w:r>
      <w:r>
        <w:rPr>
          <w:rStyle w:val="20"/>
          <w:rFonts w:hint="default" w:ascii="sans-serif" w:hAnsi="sans-serif" w:eastAsia="sans-serif" w:cs="sans-serif"/>
          <w:kern w:val="0"/>
          <w:sz w:val="24"/>
          <w:szCs w:val="24"/>
          <w:lang w:val="en-US" w:eastAsia="zh-CN" w:bidi="ar"/>
        </w:rPr>
        <w:t>Job_ID</w:t>
      </w:r>
      <w:r>
        <w:rPr>
          <w:rFonts w:ascii="SimSun" w:hAnsi="SimSun" w:eastAsia="SimSun" w:cs="SimSun"/>
          <w:kern w:val="0"/>
          <w:sz w:val="24"/>
          <w:szCs w:val="24"/>
          <w:lang w:val="en-US" w:eastAsia="zh-CN" w:bidi="ar"/>
        </w:rPr>
        <w:t xml:space="preserve"> đó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Đồng thời tăng biến đếm lượt xem (View Count) của bài đăng.</w:t>
      </w:r>
    </w:p>
    <w:p w14:paraId="067CEFF3">
      <w:pPr>
        <w:keepNext w:val="0"/>
        <w:keepLines w:val="0"/>
        <w:widowControl/>
        <w:suppressLineNumbers w:val="0"/>
        <w:jc w:val="left"/>
      </w:pPr>
      <w:r>
        <w:drawing>
          <wp:inline distT="0" distB="0" distL="114300" distR="114300">
            <wp:extent cx="5476240" cy="3903980"/>
            <wp:effectExtent l="0" t="0" r="10160" b="762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9"/>
                    <a:stretch>
                      <a:fillRect/>
                    </a:stretch>
                  </pic:blipFill>
                  <pic:spPr>
                    <a:xfrm>
                      <a:off x="0" y="0"/>
                      <a:ext cx="5476240" cy="3903980"/>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 Kịch bản Ứng tuyển công việc:</w:t>
      </w:r>
      <w:r>
        <w:rPr>
          <w:rFonts w:ascii="SimSun" w:hAnsi="SimSun" w:eastAsia="SimSun" w:cs="SimSun"/>
          <w:kern w:val="0"/>
          <w:sz w:val="24"/>
          <w:szCs w:val="24"/>
          <w:lang w:val="en-US" w:eastAsia="zh-CN" w:bidi="ar"/>
        </w:rPr>
        <w:t xml:space="preserve"> Luồng quan trọng nhất phần này. Thể hiện khi ứng viên ấn "Nộp đơn"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Hệ thống liên kết </w:t>
      </w:r>
      <w:r>
        <w:rPr>
          <w:rStyle w:val="20"/>
          <w:rFonts w:hint="default" w:ascii="sans-serif" w:hAnsi="sans-serif" w:eastAsia="sans-serif" w:cs="sans-serif"/>
          <w:kern w:val="0"/>
          <w:sz w:val="24"/>
          <w:szCs w:val="24"/>
          <w:lang w:val="en-US" w:eastAsia="zh-CN" w:bidi="ar"/>
        </w:rPr>
        <w:t>Candidate_ID</w:t>
      </w:r>
      <w:r>
        <w:rPr>
          <w:rFonts w:ascii="SimSun" w:hAnsi="SimSun" w:eastAsia="SimSun" w:cs="SimSun"/>
          <w:kern w:val="0"/>
          <w:sz w:val="24"/>
          <w:szCs w:val="24"/>
          <w:lang w:val="en-US" w:eastAsia="zh-CN" w:bidi="ar"/>
        </w:rPr>
        <w:t xml:space="preserve"> với </w:t>
      </w:r>
      <w:r>
        <w:rPr>
          <w:rStyle w:val="20"/>
          <w:rFonts w:hint="default" w:ascii="sans-serif" w:hAnsi="sans-serif" w:eastAsia="sans-serif" w:cs="sans-serif"/>
          <w:kern w:val="0"/>
          <w:sz w:val="24"/>
          <w:szCs w:val="24"/>
          <w:lang w:val="en-US" w:eastAsia="zh-CN" w:bidi="ar"/>
        </w:rPr>
        <w:t>Job_ID</w:t>
      </w:r>
      <w:r>
        <w:rPr>
          <w:rFonts w:ascii="SimSun" w:hAnsi="SimSun" w:eastAsia="SimSun" w:cs="SimSun"/>
          <w:kern w:val="0"/>
          <w:sz w:val="24"/>
          <w:szCs w:val="24"/>
          <w:lang w:val="en-US" w:eastAsia="zh-CN" w:bidi="ar"/>
        </w:rPr>
        <w:t xml:space="preserve"> tạo thành một bản ghi mới trong bảng </w:t>
      </w:r>
      <w:r>
        <w:rPr>
          <w:rStyle w:val="20"/>
          <w:rFonts w:hint="default" w:ascii="sans-serif" w:hAnsi="sans-serif" w:eastAsia="sans-serif" w:cs="sans-serif"/>
          <w:kern w:val="0"/>
          <w:sz w:val="24"/>
          <w:szCs w:val="24"/>
          <w:lang w:val="en-US" w:eastAsia="zh-CN" w:bidi="ar"/>
        </w:rPr>
        <w:t>Applications</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Phát thông báo cho Nhà tuyển dụng.</w:t>
      </w:r>
    </w:p>
    <w:p w14:paraId="0FB8027A">
      <w:pPr>
        <w:keepNext w:val="0"/>
        <w:keepLines w:val="0"/>
        <w:widowControl/>
        <w:suppressLineNumbers w:val="0"/>
        <w:jc w:val="left"/>
      </w:pPr>
      <w:r>
        <w:drawing>
          <wp:inline distT="0" distB="0" distL="114300" distR="114300">
            <wp:extent cx="5473700" cy="3112770"/>
            <wp:effectExtent l="0" t="0" r="0" b="1143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30"/>
                    <a:stretch>
                      <a:fillRect/>
                    </a:stretch>
                  </pic:blipFill>
                  <pic:spPr>
                    <a:xfrm>
                      <a:off x="0" y="0"/>
                      <a:ext cx="5473700" cy="3112770"/>
                    </a:xfrm>
                    <a:prstGeom prst="rect">
                      <a:avLst/>
                    </a:prstGeom>
                    <a:noFill/>
                    <a:ln>
                      <a:noFill/>
                    </a:ln>
                  </pic:spPr>
                </pic:pic>
              </a:graphicData>
            </a:graphic>
          </wp:inline>
        </w:drawing>
      </w:r>
      <w:r>
        <w:rPr>
          <w:rFonts w:ascii="SimSun" w:hAnsi="SimSun" w:eastAsia="SimSun" w:cs="SimSun"/>
          <w:b/>
          <w:bCs/>
          <w:sz w:val="24"/>
          <w:szCs w:val="24"/>
        </w:rPr>
        <w:t>- Kịch bản Lưu việc làm yêu thích:</w:t>
      </w:r>
      <w:r>
        <w:rPr>
          <w:rFonts w:ascii="SimSun" w:hAnsi="SimSun" w:eastAsia="SimSun" w:cs="SimSun"/>
          <w:sz w:val="24"/>
          <w:szCs w:val="24"/>
        </w:rPr>
        <w:t xml:space="preserve"> Thể hiện việc lưu vết tin tuyển dụng vào bảng trung gian </w:t>
      </w:r>
      <w:r>
        <w:rPr>
          <w:rStyle w:val="20"/>
          <w:rFonts w:ascii="SimSun" w:hAnsi="SimSun" w:eastAsia="SimSun" w:cs="SimSun"/>
          <w:sz w:val="24"/>
          <w:szCs w:val="24"/>
        </w:rPr>
        <w:t>SavedJobs</w:t>
      </w:r>
      <w:r>
        <w:rPr>
          <w:rFonts w:ascii="SimSun" w:hAnsi="SimSun" w:eastAsia="SimSun" w:cs="SimSun"/>
          <w:sz w:val="24"/>
          <w:szCs w:val="24"/>
        </w:rPr>
        <w:t xml:space="preserve"> để ứng viên có thể xem lại sau này.</w:t>
      </w:r>
      <w:r>
        <w:drawing>
          <wp:inline distT="0" distB="0" distL="114300" distR="114300">
            <wp:extent cx="5481955" cy="3741420"/>
            <wp:effectExtent l="0" t="0" r="4445" b="508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31"/>
                    <a:stretch>
                      <a:fillRect/>
                    </a:stretch>
                  </pic:blipFill>
                  <pic:spPr>
                    <a:xfrm>
                      <a:off x="0" y="0"/>
                      <a:ext cx="5481955" cy="3741420"/>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 Kịch bản Nhà tuyển dụng đăng tin:</w:t>
      </w:r>
      <w:r>
        <w:rPr>
          <w:rFonts w:ascii="SimSun" w:hAnsi="SimSun" w:eastAsia="SimSun" w:cs="SimSun"/>
          <w:kern w:val="0"/>
          <w:sz w:val="24"/>
          <w:szCs w:val="24"/>
          <w:lang w:val="en-US" w:eastAsia="zh-CN" w:bidi="ar"/>
        </w:rPr>
        <w:t xml:space="preserve"> Luồng nhập nội dung công việc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Kiểm tra từ ngữ cấm/hợp lệ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Trừ số lượng tin đăng trong gói dịch vụ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Hiển thị tin lên trang chủ.</w:t>
      </w:r>
    </w:p>
    <w:p w14:paraId="56E5A9CA">
      <w:pPr>
        <w:keepNext w:val="0"/>
        <w:keepLines w:val="0"/>
        <w:widowControl/>
        <w:suppressLineNumbers w:val="0"/>
        <w:jc w:val="left"/>
      </w:pPr>
      <w:r>
        <w:drawing>
          <wp:inline distT="0" distB="0" distL="114300" distR="114300">
            <wp:extent cx="5480050" cy="4053205"/>
            <wp:effectExtent l="0" t="0" r="6350" b="10795"/>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32"/>
                    <a:stretch>
                      <a:fillRect/>
                    </a:stretch>
                  </pic:blipFill>
                  <pic:spPr>
                    <a:xfrm>
                      <a:off x="0" y="0"/>
                      <a:ext cx="5480050" cy="4053205"/>
                    </a:xfrm>
                    <a:prstGeom prst="rect">
                      <a:avLst/>
                    </a:prstGeom>
                    <a:noFill/>
                    <a:ln>
                      <a:noFill/>
                    </a:ln>
                  </pic:spPr>
                </pic:pic>
              </a:graphicData>
            </a:graphic>
          </wp:inline>
        </w:drawing>
      </w:r>
      <w:r>
        <w:rPr>
          <w:rFonts w:ascii="sans-serif" w:hAnsi="sans-serif" w:eastAsia="sans-serif" w:cs="sans-serif"/>
          <w:b/>
          <w:bCs/>
          <w:kern w:val="0"/>
          <w:sz w:val="24"/>
          <w:szCs w:val="24"/>
          <w:lang w:val="en-US" w:eastAsia="zh-CN" w:bidi="ar"/>
        </w:rPr>
        <w:t>- Kịch bản Quản trị viên quản lý người dùng:</w:t>
      </w:r>
      <w:r>
        <w:rPr>
          <w:rFonts w:ascii="SimSun" w:hAnsi="SimSun" w:eastAsia="SimSun" w:cs="SimSun"/>
          <w:kern w:val="0"/>
          <w:sz w:val="24"/>
          <w:szCs w:val="24"/>
          <w:lang w:val="en-US" w:eastAsia="zh-CN" w:bidi="ar"/>
        </w:rPr>
        <w:t xml:space="preserve"> Admin thực hiện thao tác tìm kiếm tài khoản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Ấn nút "Khóa tài khoản" </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Hệ thống cập nhật trạng thái tài khoản thành </w:t>
      </w:r>
      <w:r>
        <w:rPr>
          <w:rStyle w:val="20"/>
          <w:rFonts w:hint="default" w:ascii="sans-serif" w:hAnsi="sans-serif" w:eastAsia="sans-serif" w:cs="sans-serif"/>
          <w:kern w:val="0"/>
          <w:sz w:val="24"/>
          <w:szCs w:val="24"/>
          <w:lang w:val="en-US" w:eastAsia="zh-CN" w:bidi="ar"/>
        </w:rPr>
        <w:t>Status = Disabled</w:t>
      </w:r>
      <w:r>
        <w:rPr>
          <w:rFonts w:ascii="SimSun" w:hAnsi="SimSun" w:eastAsia="SimSun" w:cs="SimSun"/>
          <w:kern w:val="0"/>
          <w:sz w:val="24"/>
          <w:szCs w:val="24"/>
          <w:lang w:val="en-US" w:eastAsia="zh-CN" w:bidi="ar"/>
        </w:rPr>
        <w:t xml:space="preserve"> trong cơ sở dữ liệu.</w:t>
      </w:r>
    </w:p>
    <w:p w14:paraId="719A6DFC">
      <w:r>
        <w:br w:type="textWrapping"/>
      </w:r>
      <w:r>
        <w:t>3.3 Diễn đạt thực thi</w:t>
      </w:r>
      <w:r>
        <w:br w:type="textWrapping"/>
      </w:r>
      <w:r>
        <w:t>Bước 1: Ứng viên chọn công việc muốn ứng tuyển.</w:t>
      </w:r>
      <w:r>
        <w:br w:type="textWrapping"/>
      </w:r>
      <w:r>
        <w:t>Bước 2: Giao diện ứng tuyển gửi yêu cầu đến bộ điều khiển.</w:t>
      </w:r>
      <w:r>
        <w:br w:type="textWrapping"/>
      </w:r>
      <w:r>
        <w:t>Bước 3: Bộ điều khiển kiểm tra dữ liệu hồ sơ và CV.</w:t>
      </w:r>
      <w:r>
        <w:br w:type="textWrapping"/>
      </w:r>
      <w:r>
        <w:t>Bước 4: Hệ thống lưu thông tin ứng tuyển vào cơ sở dữ liệu.</w:t>
      </w:r>
      <w:r>
        <w:br w:type="textWrapping"/>
      </w:r>
      <w:r>
        <w:t>Bước 5: Trả kết quả thành công cho người dùng.</w:t>
      </w:r>
      <w:r>
        <w:br w:type="textWrapping"/>
      </w:r>
      <w:r>
        <w:t>Bước 6: Gửi thông báo đến nhà tuyển dụng.</w:t>
      </w:r>
      <w:r>
        <w:br w:type="textWrapping"/>
      </w:r>
    </w:p>
    <w:p w14:paraId="78EE8030">
      <w:pPr>
        <w:pStyle w:val="2"/>
      </w:pPr>
      <w:r>
        <w:t>4. Activity Diagram</w:t>
      </w:r>
    </w:p>
    <w:p w14:paraId="797DA541">
      <w:r>
        <w:t>4.1 Quy trình nghiệp vụ: Quy trình ứng tuyển việc làm</w:t>
      </w:r>
      <w:r>
        <w:br w:type="textWrapping"/>
      </w:r>
      <w:r>
        <w:br w:type="textWrapping"/>
      </w:r>
      <w:r>
        <w:t>4.2 Hình ảnh</w:t>
      </w:r>
      <w:r>
        <w:br w:type="textWrapping"/>
      </w:r>
      <w:r>
        <w:drawing>
          <wp:inline distT="0" distB="0" distL="114300" distR="114300">
            <wp:extent cx="5481955" cy="4051300"/>
            <wp:effectExtent l="0" t="0" r="4445" b="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3"/>
                    <a:stretch>
                      <a:fillRect/>
                    </a:stretch>
                  </pic:blipFill>
                  <pic:spPr>
                    <a:xfrm>
                      <a:off x="0" y="0"/>
                      <a:ext cx="5481955" cy="4051300"/>
                    </a:xfrm>
                    <a:prstGeom prst="rect">
                      <a:avLst/>
                    </a:prstGeom>
                    <a:noFill/>
                    <a:ln>
                      <a:noFill/>
                    </a:ln>
                  </pic:spPr>
                </pic:pic>
              </a:graphicData>
            </a:graphic>
          </wp:inline>
        </w:drawing>
      </w:r>
      <w:r>
        <w:rPr>
          <w:rFonts w:ascii="SimSun" w:hAnsi="SimSun" w:eastAsia="SimSun" w:cs="SimSun"/>
          <w:b/>
          <w:bCs/>
          <w:sz w:val="24"/>
          <w:szCs w:val="24"/>
        </w:rPr>
        <w:t>Đăng nhập:</w:t>
      </w:r>
      <w:r>
        <w:rPr>
          <w:rFonts w:ascii="SimSun" w:hAnsi="SimSun" w:eastAsia="SimSun" w:cs="SimSun"/>
          <w:sz w:val="24"/>
          <w:szCs w:val="24"/>
        </w:rPr>
        <w:t xml:space="preserve"> Nhập Email, Password. Hệ thống kiểm tra tài khoản và phân quyền điều hướng theo Vai trò là Admin, Ứng viên hoặc Nhà tuyển dụng</w:t>
      </w:r>
      <w:r>
        <w:drawing>
          <wp:inline distT="0" distB="0" distL="114300" distR="114300">
            <wp:extent cx="5476875" cy="2919730"/>
            <wp:effectExtent l="0" t="0" r="9525" b="127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4"/>
                    <a:stretch>
                      <a:fillRect/>
                    </a:stretch>
                  </pic:blipFill>
                  <pic:spPr>
                    <a:xfrm>
                      <a:off x="0" y="0"/>
                      <a:ext cx="5476875" cy="2919730"/>
                    </a:xfrm>
                    <a:prstGeom prst="rect">
                      <a:avLst/>
                    </a:prstGeom>
                    <a:noFill/>
                    <a:ln>
                      <a:noFill/>
                    </a:ln>
                  </pic:spPr>
                </pic:pic>
              </a:graphicData>
            </a:graphic>
          </wp:inline>
        </w:drawing>
      </w:r>
    </w:p>
    <w:p w14:paraId="6105ACEF">
      <w:r>
        <w:rPr>
          <w:rFonts w:ascii="SimSun" w:hAnsi="SimSun" w:eastAsia="SimSun" w:cs="SimSun"/>
          <w:b/>
          <w:bCs/>
          <w:sz w:val="24"/>
          <w:szCs w:val="24"/>
        </w:rPr>
        <w:t>Đăng xuất:</w:t>
      </w:r>
      <w:r>
        <w:rPr>
          <w:rFonts w:ascii="SimSun" w:hAnsi="SimSun" w:eastAsia="SimSun" w:cs="SimSun"/>
          <w:sz w:val="24"/>
          <w:szCs w:val="24"/>
        </w:rPr>
        <w:t xml:space="preserve"> Nhấn đăng xuất và xác nhận Có hoặc Không. Hệ thống xóa Session, Cookie, ghi dữ liệu vào Systemlogs rồi chuyển về trang chủ.và đưa ra các nhánh cảnh báo tương ứng.</w:t>
      </w:r>
      <w:r>
        <w:drawing>
          <wp:inline distT="0" distB="0" distL="114300" distR="114300">
            <wp:extent cx="5483860" cy="3469005"/>
            <wp:effectExtent l="0" t="0" r="2540" b="10795"/>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5"/>
                    <a:stretch>
                      <a:fillRect/>
                    </a:stretch>
                  </pic:blipFill>
                  <pic:spPr>
                    <a:xfrm>
                      <a:off x="0" y="0"/>
                      <a:ext cx="5483860" cy="3469005"/>
                    </a:xfrm>
                    <a:prstGeom prst="rect">
                      <a:avLst/>
                    </a:prstGeom>
                    <a:noFill/>
                    <a:ln>
                      <a:noFill/>
                    </a:ln>
                  </pic:spPr>
                </pic:pic>
              </a:graphicData>
            </a:graphic>
          </wp:inline>
        </w:drawing>
      </w:r>
      <w:r>
        <w:rPr>
          <w:rFonts w:ascii="SimSun" w:hAnsi="SimSun" w:eastAsia="SimSun" w:cs="SimSun"/>
          <w:b/>
          <w:bCs/>
          <w:sz w:val="24"/>
          <w:szCs w:val="24"/>
        </w:rPr>
        <w:t>Cài đặt tài khoản (User):</w:t>
      </w:r>
      <w:r>
        <w:rPr>
          <w:rFonts w:ascii="SimSun" w:hAnsi="SimSun" w:eastAsia="SimSun" w:cs="SimSun"/>
          <w:sz w:val="24"/>
          <w:szCs w:val="24"/>
        </w:rPr>
        <w:t xml:space="preserve"> Người dùng sửa thông tin. Hệ thống kiểm tra tính hợp lệ rồi thực hiện lưu vào DB User. </w:t>
      </w:r>
      <w:r>
        <w:drawing>
          <wp:inline distT="0" distB="0" distL="114300" distR="114300">
            <wp:extent cx="5481955" cy="2904490"/>
            <wp:effectExtent l="0" t="0" r="4445" b="381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6"/>
                    <a:stretch>
                      <a:fillRect/>
                    </a:stretch>
                  </pic:blipFill>
                  <pic:spPr>
                    <a:xfrm>
                      <a:off x="0" y="0"/>
                      <a:ext cx="5481955" cy="2904490"/>
                    </a:xfrm>
                    <a:prstGeom prst="rect">
                      <a:avLst/>
                    </a:prstGeom>
                    <a:noFill/>
                    <a:ln>
                      <a:noFill/>
                    </a:ln>
                  </pic:spPr>
                </pic:pic>
              </a:graphicData>
            </a:graphic>
          </wp:inline>
        </w:drawing>
      </w:r>
    </w:p>
    <w:p w14:paraId="06F056B8">
      <w:r>
        <w:rPr>
          <w:rFonts w:ascii="SimSun" w:hAnsi="SimSun" w:eastAsia="SimSun" w:cs="SimSun"/>
          <w:b/>
          <w:bCs/>
          <w:sz w:val="24"/>
          <w:szCs w:val="24"/>
        </w:rPr>
        <w:t>Xem hồ sơ:</w:t>
      </w:r>
      <w:r>
        <w:rPr>
          <w:rFonts w:ascii="SimSun" w:hAnsi="SimSun" w:eastAsia="SimSun" w:cs="SimSun"/>
          <w:sz w:val="24"/>
          <w:szCs w:val="24"/>
        </w:rPr>
        <w:t xml:space="preserve"> Hệ thống tiếp nhận yêu cầu dữ liệu, lấy thông tin chi tiết từ Candidate Profile và file CV để hiển thị lên màn hình</w:t>
      </w:r>
      <w:r>
        <w:drawing>
          <wp:inline distT="0" distB="0" distL="114300" distR="114300">
            <wp:extent cx="5481955" cy="3248660"/>
            <wp:effectExtent l="0" t="0" r="4445" b="254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7"/>
                    <a:stretch>
                      <a:fillRect/>
                    </a:stretch>
                  </pic:blipFill>
                  <pic:spPr>
                    <a:xfrm>
                      <a:off x="0" y="0"/>
                      <a:ext cx="5481955" cy="3248660"/>
                    </a:xfrm>
                    <a:prstGeom prst="rect">
                      <a:avLst/>
                    </a:prstGeom>
                    <a:noFill/>
                    <a:ln>
                      <a:noFill/>
                    </a:ln>
                  </pic:spPr>
                </pic:pic>
              </a:graphicData>
            </a:graphic>
          </wp:inline>
        </w:drawing>
      </w:r>
      <w:r>
        <w:rPr>
          <w:rFonts w:ascii="SimSun" w:hAnsi="SimSun" w:eastAsia="SimSun" w:cs="SimSun"/>
          <w:b/>
          <w:bCs/>
          <w:sz w:val="24"/>
          <w:szCs w:val="24"/>
        </w:rPr>
        <w:t>Sửa hồ sơ Ứng viên:</w:t>
      </w:r>
      <w:r>
        <w:rPr>
          <w:rFonts w:ascii="SimSun" w:hAnsi="SimSun" w:eastAsia="SimSun" w:cs="SimSun"/>
          <w:sz w:val="24"/>
          <w:szCs w:val="24"/>
        </w:rPr>
        <w:t xml:space="preserve"> Thay đổi thông tin chuyên môn. Hệ thống kiểm tra dữ liệu và cập nhật vào bảng dữ liệu Candidate Profile.</w:t>
      </w:r>
      <w:r>
        <w:drawing>
          <wp:inline distT="0" distB="0" distL="114300" distR="114300">
            <wp:extent cx="5478145" cy="3544570"/>
            <wp:effectExtent l="0" t="0" r="8255" b="1143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8"/>
                    <a:stretch>
                      <a:fillRect/>
                    </a:stretch>
                  </pic:blipFill>
                  <pic:spPr>
                    <a:xfrm>
                      <a:off x="0" y="0"/>
                      <a:ext cx="5478145" cy="3544570"/>
                    </a:xfrm>
                    <a:prstGeom prst="rect">
                      <a:avLst/>
                    </a:prstGeom>
                    <a:noFill/>
                    <a:ln>
                      <a:noFill/>
                    </a:ln>
                  </pic:spPr>
                </pic:pic>
              </a:graphicData>
            </a:graphic>
          </wp:inline>
        </w:drawing>
      </w:r>
      <w:r>
        <w:rPr>
          <w:rFonts w:ascii="SimSun" w:hAnsi="SimSun" w:eastAsia="SimSun" w:cs="SimSun"/>
          <w:b/>
          <w:bCs/>
          <w:sz w:val="24"/>
          <w:szCs w:val="24"/>
        </w:rPr>
        <w:t>Quản lý CV tổng quan:</w:t>
      </w:r>
      <w:r>
        <w:rPr>
          <w:rFonts w:ascii="SimSun" w:hAnsi="SimSun" w:eastAsia="SimSun" w:cs="SimSun"/>
          <w:sz w:val="24"/>
          <w:szCs w:val="24"/>
        </w:rPr>
        <w:t xml:space="preserve"> Menu lựa chọn 3 luồng xử lý độc lập gồm Tải lên CV mới, Đặt CV mặc định, hoặc Xóa CV. Cuối cùng làm mới lại danh sách.</w:t>
      </w:r>
      <w:r>
        <w:drawing>
          <wp:inline distT="0" distB="0" distL="114300" distR="114300">
            <wp:extent cx="5480685" cy="3243580"/>
            <wp:effectExtent l="0" t="0" r="5715" b="762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39"/>
                    <a:stretch>
                      <a:fillRect/>
                    </a:stretch>
                  </pic:blipFill>
                  <pic:spPr>
                    <a:xfrm>
                      <a:off x="0" y="0"/>
                      <a:ext cx="5480685" cy="3243580"/>
                    </a:xfrm>
                    <a:prstGeom prst="rect">
                      <a:avLst/>
                    </a:prstGeom>
                    <a:noFill/>
                    <a:ln>
                      <a:noFill/>
                    </a:ln>
                  </pic:spPr>
                </pic:pic>
              </a:graphicData>
            </a:graphic>
          </wp:inline>
        </w:drawing>
      </w:r>
      <w:r>
        <w:rPr>
          <w:rFonts w:ascii="SimSun" w:hAnsi="SimSun" w:eastAsia="SimSun" w:cs="SimSun"/>
          <w:b/>
          <w:bCs/>
          <w:sz w:val="24"/>
          <w:szCs w:val="24"/>
        </w:rPr>
        <w:t>Xem lịch sử ứng tuyển:</w:t>
      </w:r>
      <w:r>
        <w:rPr>
          <w:rFonts w:ascii="SimSun" w:hAnsi="SimSun" w:eastAsia="SimSun" w:cs="SimSun"/>
          <w:sz w:val="24"/>
          <w:szCs w:val="24"/>
        </w:rPr>
        <w:t xml:space="preserve"> Hệ thống truy vấn dữ liệu từ bảng Applications và Jobposts rồi hiển thị trạng thái các đơn đã nộp của ứng viên.</w:t>
      </w:r>
      <w:r>
        <w:drawing>
          <wp:inline distT="0" distB="0" distL="114300" distR="114300">
            <wp:extent cx="5480050" cy="3150870"/>
            <wp:effectExtent l="0" t="0" r="6350" b="1143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40"/>
                    <a:stretch>
                      <a:fillRect/>
                    </a:stretch>
                  </pic:blipFill>
                  <pic:spPr>
                    <a:xfrm>
                      <a:off x="0" y="0"/>
                      <a:ext cx="5480050" cy="3150870"/>
                    </a:xfrm>
                    <a:prstGeom prst="rect">
                      <a:avLst/>
                    </a:prstGeom>
                    <a:noFill/>
                    <a:ln>
                      <a:noFill/>
                    </a:ln>
                  </pic:spPr>
                </pic:pic>
              </a:graphicData>
            </a:graphic>
          </wp:inline>
        </w:drawing>
      </w:r>
      <w:bookmarkStart w:id="0" w:name="_GoBack"/>
      <w:bookmarkEnd w:id="0"/>
      <w:r>
        <w:rPr>
          <w:rFonts w:ascii="SimSun" w:hAnsi="SimSun" w:eastAsia="SimSun" w:cs="SimSun"/>
          <w:b/>
          <w:bCs/>
          <w:sz w:val="24"/>
          <w:szCs w:val="24"/>
        </w:rPr>
        <w:t>Tìm kiếm việc làm:</w:t>
      </w:r>
      <w:r>
        <w:rPr>
          <w:rFonts w:ascii="SimSun" w:hAnsi="SimSun" w:eastAsia="SimSun" w:cs="SimSun"/>
          <w:sz w:val="24"/>
          <w:szCs w:val="24"/>
        </w:rPr>
        <w:t xml:space="preserve"> Nhập từ khóa kèm theo Bộ lọc. Hệ thống thực hiện truy vấn bảng Jobposts và hiển thị kết quả ra màn hình.</w:t>
      </w:r>
      <w:r>
        <w:drawing>
          <wp:inline distT="0" distB="0" distL="114300" distR="114300">
            <wp:extent cx="5483860" cy="3505200"/>
            <wp:effectExtent l="0" t="0" r="2540" b="0"/>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41"/>
                    <a:stretch>
                      <a:fillRect/>
                    </a:stretch>
                  </pic:blipFill>
                  <pic:spPr>
                    <a:xfrm>
                      <a:off x="0" y="0"/>
                      <a:ext cx="5483860" cy="3505200"/>
                    </a:xfrm>
                    <a:prstGeom prst="rect">
                      <a:avLst/>
                    </a:prstGeom>
                    <a:noFill/>
                    <a:ln>
                      <a:noFill/>
                    </a:ln>
                  </pic:spPr>
                </pic:pic>
              </a:graphicData>
            </a:graphic>
          </wp:inline>
        </w:drawing>
      </w:r>
      <w:r>
        <w:rPr>
          <w:rFonts w:ascii="SimSun" w:hAnsi="SimSun" w:eastAsia="SimSun" w:cs="SimSun"/>
          <w:b/>
          <w:bCs/>
          <w:sz w:val="24"/>
          <w:szCs w:val="24"/>
        </w:rPr>
        <w:t>Xem chi tiết công việc:</w:t>
      </w:r>
      <w:r>
        <w:rPr>
          <w:rFonts w:ascii="SimSun" w:hAnsi="SimSun" w:eastAsia="SimSun" w:cs="SimSun"/>
          <w:sz w:val="24"/>
          <w:szCs w:val="24"/>
        </w:rPr>
        <w:t xml:space="preserve"> Hệ thống lấy thông tin bài đăng từ Jobpost để hiển thị nội dung, đồng thời tự động tăng biến đếm lượt xem View count.</w:t>
      </w:r>
      <w:r>
        <w:drawing>
          <wp:inline distT="0" distB="0" distL="114300" distR="114300">
            <wp:extent cx="5483860" cy="4091305"/>
            <wp:effectExtent l="0" t="0" r="2540" b="10795"/>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6"/>
                    <pic:cNvPicPr>
                      <a:picLocks noChangeAspect="1"/>
                    </pic:cNvPicPr>
                  </pic:nvPicPr>
                  <pic:blipFill>
                    <a:blip r:embed="rId42"/>
                    <a:stretch>
                      <a:fillRect/>
                    </a:stretch>
                  </pic:blipFill>
                  <pic:spPr>
                    <a:xfrm>
                      <a:off x="0" y="0"/>
                      <a:ext cx="5483860" cy="4091305"/>
                    </a:xfrm>
                    <a:prstGeom prst="rect">
                      <a:avLst/>
                    </a:prstGeom>
                    <a:noFill/>
                    <a:ln>
                      <a:noFill/>
                    </a:ln>
                  </pic:spPr>
                </pic:pic>
              </a:graphicData>
            </a:graphic>
          </wp:inline>
        </w:drawing>
      </w:r>
      <w:r>
        <w:rPr>
          <w:rFonts w:ascii="SimSun" w:hAnsi="SimSun" w:eastAsia="SimSun" w:cs="SimSun"/>
          <w:b/>
          <w:bCs/>
          <w:sz w:val="24"/>
          <w:szCs w:val="24"/>
        </w:rPr>
        <w:t>Lưu việc làm:</w:t>
      </w:r>
      <w:r>
        <w:rPr>
          <w:rFonts w:ascii="SimSun" w:hAnsi="SimSun" w:eastAsia="SimSun" w:cs="SimSun"/>
          <w:sz w:val="24"/>
          <w:szCs w:val="24"/>
        </w:rPr>
        <w:t xml:space="preserve"> Chọn lưu tin. Hệ thống kiểm tra trạng thái bài đăng rồi tiến hành lưu bản ghi vào bảng trung gian Savedjobs.</w:t>
      </w:r>
      <w:r>
        <w:drawing>
          <wp:inline distT="0" distB="0" distL="114300" distR="114300">
            <wp:extent cx="5485765" cy="3392170"/>
            <wp:effectExtent l="0" t="0" r="635" b="1143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43"/>
                    <a:stretch>
                      <a:fillRect/>
                    </a:stretch>
                  </pic:blipFill>
                  <pic:spPr>
                    <a:xfrm>
                      <a:off x="0" y="0"/>
                      <a:ext cx="5485765" cy="3392170"/>
                    </a:xfrm>
                    <a:prstGeom prst="rect">
                      <a:avLst/>
                    </a:prstGeom>
                    <a:noFill/>
                    <a:ln>
                      <a:noFill/>
                    </a:ln>
                  </pic:spPr>
                </pic:pic>
              </a:graphicData>
            </a:graphic>
          </wp:inline>
        </w:drawing>
      </w:r>
      <w:r>
        <w:rPr>
          <w:rFonts w:ascii="SimSun" w:hAnsi="SimSun" w:eastAsia="SimSun" w:cs="SimSun"/>
          <w:b/>
          <w:bCs/>
          <w:sz w:val="24"/>
          <w:szCs w:val="24"/>
        </w:rPr>
        <w:t>Ứng tuyển việc làm:</w:t>
      </w:r>
      <w:r>
        <w:rPr>
          <w:rFonts w:ascii="SimSun" w:hAnsi="SimSun" w:eastAsia="SimSun" w:cs="SimSun"/>
          <w:sz w:val="24"/>
          <w:szCs w:val="24"/>
        </w:rPr>
        <w:t xml:space="preserve"> Chọn công việc kèm theo chọn CV. Hệ thống kiểm tra tính toàn vẹn hồ sơ và tạo bản ghi ứng tuyển trong bảng Applications.</w:t>
      </w:r>
      <w:r>
        <w:drawing>
          <wp:inline distT="0" distB="0" distL="114300" distR="114300">
            <wp:extent cx="5480050" cy="3749040"/>
            <wp:effectExtent l="0" t="0" r="6350" b="10160"/>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pic:cNvPicPr>
                  </pic:nvPicPr>
                  <pic:blipFill>
                    <a:blip r:embed="rId44"/>
                    <a:stretch>
                      <a:fillRect/>
                    </a:stretch>
                  </pic:blipFill>
                  <pic:spPr>
                    <a:xfrm>
                      <a:off x="0" y="0"/>
                      <a:ext cx="5480050" cy="3749040"/>
                    </a:xfrm>
                    <a:prstGeom prst="rect">
                      <a:avLst/>
                    </a:prstGeom>
                    <a:noFill/>
                    <a:ln>
                      <a:noFill/>
                    </a:ln>
                  </pic:spPr>
                </pic:pic>
              </a:graphicData>
            </a:graphic>
          </wp:inline>
        </w:drawing>
      </w:r>
      <w:r>
        <w:rPr>
          <w:rFonts w:ascii="SimSun" w:hAnsi="SimSun" w:eastAsia="SimSun" w:cs="SimSun"/>
          <w:b/>
          <w:bCs/>
          <w:sz w:val="24"/>
          <w:szCs w:val="24"/>
        </w:rPr>
        <w:t>Xem Thống kê:</w:t>
      </w:r>
      <w:r>
        <w:rPr>
          <w:rFonts w:ascii="SimSun" w:hAnsi="SimSun" w:eastAsia="SimSun" w:cs="SimSun"/>
          <w:sz w:val="24"/>
          <w:szCs w:val="24"/>
        </w:rPr>
        <w:t xml:space="preserve"> Yêu cầu dữ liệu tổng quan. Cơ sở dữ liệu quét dữ liệu từ Jobposts và Applications để hệ thống kết xuất biểu đồ.</w:t>
      </w:r>
      <w:r>
        <w:drawing>
          <wp:inline distT="0" distB="0" distL="114300" distR="114300">
            <wp:extent cx="5479415" cy="4177665"/>
            <wp:effectExtent l="0" t="0" r="6985" b="635"/>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pic:cNvPicPr>
                  </pic:nvPicPr>
                  <pic:blipFill>
                    <a:blip r:embed="rId45"/>
                    <a:stretch>
                      <a:fillRect/>
                    </a:stretch>
                  </pic:blipFill>
                  <pic:spPr>
                    <a:xfrm>
                      <a:off x="0" y="0"/>
                      <a:ext cx="5479415" cy="4177665"/>
                    </a:xfrm>
                    <a:prstGeom prst="rect">
                      <a:avLst/>
                    </a:prstGeom>
                    <a:noFill/>
                    <a:ln>
                      <a:noFill/>
                    </a:ln>
                  </pic:spPr>
                </pic:pic>
              </a:graphicData>
            </a:graphic>
          </wp:inline>
        </w:drawing>
      </w:r>
      <w:r>
        <w:rPr>
          <w:rFonts w:ascii="SimSun" w:hAnsi="SimSun" w:eastAsia="SimSun" w:cs="SimSun"/>
          <w:b/>
          <w:bCs/>
          <w:sz w:val="24"/>
          <w:szCs w:val="24"/>
        </w:rPr>
        <w:t>Đăng tin tuyển dụng:</w:t>
      </w:r>
      <w:r>
        <w:rPr>
          <w:rFonts w:ascii="SimSun" w:hAnsi="SimSun" w:eastAsia="SimSun" w:cs="SimSun"/>
          <w:sz w:val="24"/>
          <w:szCs w:val="24"/>
        </w:rPr>
        <w:t xml:space="preserve"> Nhập nội dung công việc. Hệ thống kiểm tra từ ngữ hợp lệ rồi thực hiện lưu dữ liệu vào bảng Jobpost.</w:t>
      </w:r>
      <w:r>
        <w:drawing>
          <wp:inline distT="0" distB="0" distL="114300" distR="114300">
            <wp:extent cx="5478145" cy="3160395"/>
            <wp:effectExtent l="0" t="0" r="8255" b="1905"/>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0"/>
                    <pic:cNvPicPr>
                      <a:picLocks noChangeAspect="1"/>
                    </pic:cNvPicPr>
                  </pic:nvPicPr>
                  <pic:blipFill>
                    <a:blip r:embed="rId46"/>
                    <a:stretch>
                      <a:fillRect/>
                    </a:stretch>
                  </pic:blipFill>
                  <pic:spPr>
                    <a:xfrm>
                      <a:off x="0" y="0"/>
                      <a:ext cx="5478145" cy="3160395"/>
                    </a:xfrm>
                    <a:prstGeom prst="rect">
                      <a:avLst/>
                    </a:prstGeom>
                    <a:noFill/>
                    <a:ln>
                      <a:noFill/>
                    </a:ln>
                  </pic:spPr>
                </pic:pic>
              </a:graphicData>
            </a:graphic>
          </wp:inline>
        </w:drawing>
      </w:r>
      <w:r>
        <w:rPr>
          <w:rFonts w:ascii="SimSun" w:hAnsi="SimSun" w:eastAsia="SimSun" w:cs="SimSun"/>
          <w:b/>
          <w:bCs/>
          <w:sz w:val="24"/>
          <w:szCs w:val="24"/>
        </w:rPr>
        <w:t>Chỉnh sửa tin tuyển dụng:</w:t>
      </w:r>
      <w:r>
        <w:rPr>
          <w:rFonts w:ascii="SimSun" w:hAnsi="SimSun" w:eastAsia="SimSun" w:cs="SimSun"/>
          <w:sz w:val="24"/>
          <w:szCs w:val="24"/>
        </w:rPr>
        <w:t xml:space="preserve"> Chọn tin đăng và thay đổi thông số. Hệ thống kiểm tra lại dữ liệu rồi cập nhật bản ghi Jobpost</w:t>
      </w:r>
      <w:r>
        <w:drawing>
          <wp:inline distT="0" distB="0" distL="114300" distR="114300">
            <wp:extent cx="5485765" cy="3542665"/>
            <wp:effectExtent l="0" t="0" r="635" b="635"/>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pic:cNvPicPr>
                      <a:picLocks noChangeAspect="1"/>
                    </pic:cNvPicPr>
                  </pic:nvPicPr>
                  <pic:blipFill>
                    <a:blip r:embed="rId47"/>
                    <a:stretch>
                      <a:fillRect/>
                    </a:stretch>
                  </pic:blipFill>
                  <pic:spPr>
                    <a:xfrm>
                      <a:off x="0" y="0"/>
                      <a:ext cx="5485765" cy="3542665"/>
                    </a:xfrm>
                    <a:prstGeom prst="rect">
                      <a:avLst/>
                    </a:prstGeom>
                    <a:noFill/>
                    <a:ln>
                      <a:noFill/>
                    </a:ln>
                  </pic:spPr>
                </pic:pic>
              </a:graphicData>
            </a:graphic>
          </wp:inline>
        </w:drawing>
      </w:r>
      <w:r>
        <w:rPr>
          <w:rFonts w:ascii="SimSun" w:hAnsi="SimSun" w:eastAsia="SimSun" w:cs="SimSun"/>
          <w:b/>
          <w:bCs/>
          <w:sz w:val="24"/>
          <w:szCs w:val="24"/>
        </w:rPr>
        <w:t>Xem ứng viên nộp hồ sơ:</w:t>
      </w:r>
      <w:r>
        <w:rPr>
          <w:rFonts w:ascii="SimSun" w:hAnsi="SimSun" w:eastAsia="SimSun" w:cs="SimSun"/>
          <w:sz w:val="24"/>
          <w:szCs w:val="24"/>
        </w:rPr>
        <w:t xml:space="preserve"> Nhà tuyển dụng yêu cầu xem. Cơ sở dữ liệu thực hiện liên kết bảng Applications và CandidateProfiles để hiển thị danh</w:t>
      </w:r>
      <w:r>
        <w:rPr>
          <w:rFonts w:hint="default" w:ascii="SimSun" w:hAnsi="SimSun" w:eastAsia="SimSun" w:cs="SimSun"/>
          <w:sz w:val="24"/>
          <w:szCs w:val="24"/>
          <w:lang w:val="en-US"/>
        </w:rPr>
        <w:t xml:space="preserve"> </w:t>
      </w:r>
      <w:r>
        <w:rPr>
          <w:rFonts w:ascii="SimSun" w:hAnsi="SimSun" w:eastAsia="SimSun" w:cs="SimSun"/>
          <w:sz w:val="24"/>
          <w:szCs w:val="24"/>
        </w:rPr>
        <w:t>sách.</w:t>
      </w:r>
      <w:r>
        <w:drawing>
          <wp:inline distT="0" distB="0" distL="114300" distR="114300">
            <wp:extent cx="5483860" cy="3582035"/>
            <wp:effectExtent l="0" t="0" r="2540" b="12065"/>
            <wp:docPr id="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2"/>
                    <pic:cNvPicPr>
                      <a:picLocks noChangeAspect="1"/>
                    </pic:cNvPicPr>
                  </pic:nvPicPr>
                  <pic:blipFill>
                    <a:blip r:embed="rId48"/>
                    <a:stretch>
                      <a:fillRect/>
                    </a:stretch>
                  </pic:blipFill>
                  <pic:spPr>
                    <a:xfrm>
                      <a:off x="0" y="0"/>
                      <a:ext cx="5483860" cy="3582035"/>
                    </a:xfrm>
                    <a:prstGeom prst="rect">
                      <a:avLst/>
                    </a:prstGeom>
                    <a:noFill/>
                    <a:ln>
                      <a:noFill/>
                    </a:ln>
                  </pic:spPr>
                </pic:pic>
              </a:graphicData>
            </a:graphic>
          </wp:inline>
        </w:drawing>
      </w:r>
      <w:r>
        <w:rPr>
          <w:rFonts w:ascii="SimSun" w:hAnsi="SimSun" w:eastAsia="SimSun" w:cs="SimSun"/>
          <w:b/>
          <w:bCs/>
          <w:sz w:val="24"/>
          <w:szCs w:val="24"/>
        </w:rPr>
        <w:t>Duyệt đơn ứng tuyển:</w:t>
      </w:r>
      <w:r>
        <w:rPr>
          <w:rFonts w:ascii="SimSun" w:hAnsi="SimSun" w:eastAsia="SimSun" w:cs="SimSun"/>
          <w:sz w:val="24"/>
          <w:szCs w:val="24"/>
        </w:rPr>
        <w:t xml:space="preserve"> Chọn hồ sơ và cập nhật trạng thái mới như Duyệt hoặc Từ chối vào Applications. Hệ thống tự động gửi thông báo cho ứng viên.</w:t>
      </w:r>
      <w:r>
        <w:drawing>
          <wp:inline distT="0" distB="0" distL="114300" distR="114300">
            <wp:extent cx="5481955" cy="3322955"/>
            <wp:effectExtent l="0" t="0" r="4445" b="4445"/>
            <wp:docPr id="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3"/>
                    <pic:cNvPicPr>
                      <a:picLocks noChangeAspect="1"/>
                    </pic:cNvPicPr>
                  </pic:nvPicPr>
                  <pic:blipFill>
                    <a:blip r:embed="rId49"/>
                    <a:stretch>
                      <a:fillRect/>
                    </a:stretch>
                  </pic:blipFill>
                  <pic:spPr>
                    <a:xfrm>
                      <a:off x="0" y="0"/>
                      <a:ext cx="5481955" cy="3322955"/>
                    </a:xfrm>
                    <a:prstGeom prst="rect">
                      <a:avLst/>
                    </a:prstGeom>
                    <a:noFill/>
                    <a:ln>
                      <a:noFill/>
                    </a:ln>
                  </pic:spPr>
                </pic:pic>
              </a:graphicData>
            </a:graphic>
          </wp:inline>
        </w:drawing>
      </w:r>
      <w:r>
        <w:rPr>
          <w:rFonts w:ascii="SimSun" w:hAnsi="SimSun" w:eastAsia="SimSun" w:cs="SimSun"/>
          <w:b/>
          <w:bCs/>
          <w:sz w:val="24"/>
          <w:szCs w:val="24"/>
        </w:rPr>
        <w:t>Cập nhật thông tin công ty:</w:t>
      </w:r>
      <w:r>
        <w:rPr>
          <w:rFonts w:ascii="SimSun" w:hAnsi="SimSun" w:eastAsia="SimSun" w:cs="SimSun"/>
          <w:sz w:val="24"/>
          <w:szCs w:val="24"/>
        </w:rPr>
        <w:t xml:space="preserve"> Thay đổi thông tin thương hiệu. Hệ thống kiểm tra tính hợp lệ rồi tiến hành lưu vào DB Employers. </w:t>
      </w:r>
      <w:r>
        <w:drawing>
          <wp:inline distT="0" distB="0" distL="114300" distR="114300">
            <wp:extent cx="5478780" cy="3091180"/>
            <wp:effectExtent l="0" t="0" r="7620" b="7620"/>
            <wp:docPr id="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pic:cNvPicPr>
                      <a:picLocks noChangeAspect="1"/>
                    </pic:cNvPicPr>
                  </pic:nvPicPr>
                  <pic:blipFill>
                    <a:blip r:embed="rId50"/>
                    <a:stretch>
                      <a:fillRect/>
                    </a:stretch>
                  </pic:blipFill>
                  <pic:spPr>
                    <a:xfrm>
                      <a:off x="0" y="0"/>
                      <a:ext cx="5478780" cy="3091180"/>
                    </a:xfrm>
                    <a:prstGeom prst="rect">
                      <a:avLst/>
                    </a:prstGeom>
                    <a:noFill/>
                    <a:ln>
                      <a:noFill/>
                    </a:ln>
                  </pic:spPr>
                </pic:pic>
              </a:graphicData>
            </a:graphic>
          </wp:inline>
        </w:drawing>
      </w:r>
      <w:r>
        <w:rPr>
          <w:rFonts w:ascii="SimSun" w:hAnsi="SimSun" w:eastAsia="SimSun" w:cs="SimSun"/>
          <w:b/>
          <w:bCs/>
          <w:sz w:val="24"/>
          <w:szCs w:val="24"/>
        </w:rPr>
        <w:t>Xem trang Công ty:</w:t>
      </w:r>
      <w:r>
        <w:rPr>
          <w:rFonts w:ascii="SimSun" w:hAnsi="SimSun" w:eastAsia="SimSun" w:cs="SimSun"/>
          <w:sz w:val="24"/>
          <w:szCs w:val="24"/>
        </w:rPr>
        <w:t xml:space="preserve"> Người dùng yêu cầu xem. Hệ thống truy xuất bản ghi tương ứng từ bảng Employers và hiển thị ra giao diện. </w:t>
      </w:r>
      <w:r>
        <w:drawing>
          <wp:inline distT="0" distB="0" distL="114300" distR="114300">
            <wp:extent cx="5482590" cy="3810000"/>
            <wp:effectExtent l="0" t="0" r="3810"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5"/>
                    <pic:cNvPicPr>
                      <a:picLocks noChangeAspect="1"/>
                    </pic:cNvPicPr>
                  </pic:nvPicPr>
                  <pic:blipFill>
                    <a:blip r:embed="rId51"/>
                    <a:stretch>
                      <a:fillRect/>
                    </a:stretch>
                  </pic:blipFill>
                  <pic:spPr>
                    <a:xfrm>
                      <a:off x="0" y="0"/>
                      <a:ext cx="5482590" cy="3810000"/>
                    </a:xfrm>
                    <a:prstGeom prst="rect">
                      <a:avLst/>
                    </a:prstGeom>
                    <a:noFill/>
                    <a:ln>
                      <a:noFill/>
                    </a:ln>
                  </pic:spPr>
                </pic:pic>
              </a:graphicData>
            </a:graphic>
          </wp:inline>
        </w:drawing>
      </w:r>
      <w:r>
        <w:rPr>
          <w:rFonts w:ascii="SimSun" w:hAnsi="SimSun" w:eastAsia="SimSun" w:cs="SimSun"/>
          <w:b/>
          <w:bCs/>
          <w:sz w:val="24"/>
          <w:szCs w:val="24"/>
        </w:rPr>
        <w:t>Xem chi tiết Công ty và Việc làm:</w:t>
      </w:r>
      <w:r>
        <w:rPr>
          <w:rFonts w:ascii="SimSun" w:hAnsi="SimSun" w:eastAsia="SimSun" w:cs="SimSun"/>
          <w:sz w:val="24"/>
          <w:szCs w:val="24"/>
        </w:rPr>
        <w:t xml:space="preserve"> Kết hợp truy vấn thông tin doanh nghiệp Employers và danh sách các tin tuyển dụng đang hoạt động Jobposts của công ty đó để hiển thị.</w:t>
      </w:r>
      <w:r>
        <w:drawing>
          <wp:inline distT="0" distB="0" distL="114300" distR="114300">
            <wp:extent cx="5485765" cy="3653155"/>
            <wp:effectExtent l="0" t="0" r="635" b="4445"/>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6"/>
                    <pic:cNvPicPr>
                      <a:picLocks noChangeAspect="1"/>
                    </pic:cNvPicPr>
                  </pic:nvPicPr>
                  <pic:blipFill>
                    <a:blip r:embed="rId52"/>
                    <a:stretch>
                      <a:fillRect/>
                    </a:stretch>
                  </pic:blipFill>
                  <pic:spPr>
                    <a:xfrm>
                      <a:off x="0" y="0"/>
                      <a:ext cx="5485765" cy="3653155"/>
                    </a:xfrm>
                    <a:prstGeom prst="rect">
                      <a:avLst/>
                    </a:prstGeom>
                    <a:noFill/>
                    <a:ln>
                      <a:noFill/>
                    </a:ln>
                  </pic:spPr>
                </pic:pic>
              </a:graphicData>
            </a:graphic>
          </wp:inline>
        </w:drawing>
      </w:r>
      <w:r>
        <w:rPr>
          <w:rFonts w:ascii="SimSun" w:hAnsi="SimSun" w:eastAsia="SimSun" w:cs="SimSun"/>
          <w:b/>
          <w:bCs/>
          <w:sz w:val="24"/>
          <w:szCs w:val="24"/>
        </w:rPr>
        <w:t>Xem chi tiết Công ty và Việc làm:</w:t>
      </w:r>
      <w:r>
        <w:rPr>
          <w:rFonts w:ascii="SimSun" w:hAnsi="SimSun" w:eastAsia="SimSun" w:cs="SimSun"/>
          <w:sz w:val="24"/>
          <w:szCs w:val="24"/>
        </w:rPr>
        <w:t xml:space="preserve"> Kết hợp truy vấn thông tin doanh nghiệp Employers và danh sách các tin tuyển dụng đang hoạt động Jobposts của công ty đó để hiển thị. </w:t>
      </w:r>
      <w:r>
        <w:drawing>
          <wp:inline distT="0" distB="0" distL="114300" distR="114300">
            <wp:extent cx="5483225" cy="3884930"/>
            <wp:effectExtent l="0" t="0" r="3175" b="1270"/>
            <wp:docPr id="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7"/>
                    <pic:cNvPicPr>
                      <a:picLocks noChangeAspect="1"/>
                    </pic:cNvPicPr>
                  </pic:nvPicPr>
                  <pic:blipFill>
                    <a:blip r:embed="rId53"/>
                    <a:stretch>
                      <a:fillRect/>
                    </a:stretch>
                  </pic:blipFill>
                  <pic:spPr>
                    <a:xfrm>
                      <a:off x="0" y="0"/>
                      <a:ext cx="5483225" cy="3884930"/>
                    </a:xfrm>
                    <a:prstGeom prst="rect">
                      <a:avLst/>
                    </a:prstGeom>
                    <a:noFill/>
                    <a:ln>
                      <a:noFill/>
                    </a:ln>
                  </pic:spPr>
                </pic:pic>
              </a:graphicData>
            </a:graphic>
          </wp:inline>
        </w:drawing>
      </w:r>
      <w:r>
        <w:rPr>
          <w:rFonts w:ascii="SimSun" w:hAnsi="SimSun" w:eastAsia="SimSun" w:cs="SimSun"/>
          <w:b/>
          <w:bCs/>
          <w:sz w:val="24"/>
          <w:szCs w:val="24"/>
        </w:rPr>
        <w:t>Xem danh sách Blog:</w:t>
      </w:r>
      <w:r>
        <w:rPr>
          <w:rFonts w:ascii="SimSun" w:hAnsi="SimSun" w:eastAsia="SimSun" w:cs="SimSun"/>
          <w:sz w:val="24"/>
          <w:szCs w:val="24"/>
        </w:rPr>
        <w:t xml:space="preserve"> Người dùng truy cập trang tin tức. Hệ thống quét và lấy toàn bộ danh sách bài viết từ bảng Blogposts để hiển thị.</w:t>
      </w:r>
      <w:r>
        <w:drawing>
          <wp:inline distT="0" distB="0" distL="114300" distR="114300">
            <wp:extent cx="5486400" cy="3661410"/>
            <wp:effectExtent l="0" t="0" r="0" b="8890"/>
            <wp:docPr id="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8"/>
                    <pic:cNvPicPr>
                      <a:picLocks noChangeAspect="1"/>
                    </pic:cNvPicPr>
                  </pic:nvPicPr>
                  <pic:blipFill>
                    <a:blip r:embed="rId54"/>
                    <a:stretch>
                      <a:fillRect/>
                    </a:stretch>
                  </pic:blipFill>
                  <pic:spPr>
                    <a:xfrm>
                      <a:off x="0" y="0"/>
                      <a:ext cx="5486400" cy="3661410"/>
                    </a:xfrm>
                    <a:prstGeom prst="rect">
                      <a:avLst/>
                    </a:prstGeom>
                    <a:noFill/>
                    <a:ln>
                      <a:noFill/>
                    </a:ln>
                  </pic:spPr>
                </pic:pic>
              </a:graphicData>
            </a:graphic>
          </wp:inline>
        </w:drawing>
      </w:r>
      <w:r>
        <w:rPr>
          <w:rFonts w:ascii="SimSun" w:hAnsi="SimSun" w:eastAsia="SimSun" w:cs="SimSun"/>
          <w:b/>
          <w:bCs/>
          <w:sz w:val="24"/>
          <w:szCs w:val="24"/>
        </w:rPr>
        <w:t>Xem chi tiết bài viết:</w:t>
      </w:r>
      <w:r>
        <w:rPr>
          <w:rFonts w:ascii="SimSun" w:hAnsi="SimSun" w:eastAsia="SimSun" w:cs="SimSun"/>
          <w:sz w:val="24"/>
          <w:szCs w:val="24"/>
        </w:rPr>
        <w:t xml:space="preserve"> Click chọn bài viết. Hệ thống truy xuất toàn văn nội dung của bản ghi Blogpost đó và hiển thị nội dung chi tiết. </w:t>
      </w:r>
      <w:r>
        <w:br w:type="textWrapping"/>
      </w:r>
      <w:r>
        <w:t>4.3 Nhận xét</w:t>
      </w:r>
      <w:r>
        <w:br w:type="textWrapping"/>
      </w:r>
      <w:r>
        <w:t>Activity Diagram thể hiện luồng nghiệp vụ rõ ràng, giúp người phát triển hiểu trình tự xử lý và các quyết định trong hệ thống.</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F1537"/>
    <w:rsid w:val="36D94B03"/>
    <w:rsid w:val="568B67F3"/>
    <w:rsid w:val="7DD949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348</Words>
  <Characters>1304</Characters>
  <Lines>0</Lines>
  <Paragraphs>0</Paragraphs>
  <TotalTime>33</TotalTime>
  <ScaleCrop>false</ScaleCrop>
  <LinksUpToDate>false</LinksUpToDate>
  <CharactersWithSpaces>1593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nam nguyen</cp:lastModifiedBy>
  <dcterms:modified xsi:type="dcterms:W3CDTF">2026-05-31T15:18:48Z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eyJoZGlkIjoiODNiNWFmZWY2ZmRkZjI1MzExYzFhYjdlNTBkZTViMTkiLCJ1c2VySWQiOiIxMzc0MzkzNzMxMDUzIn0=</vt:lpwstr>
  </property>
  <property fmtid="{D5CDD505-2E9C-101B-9397-08002B2CF9AE}" pid="3" name="KSOProductBuildVer">
    <vt:lpwstr>1033-12.1.0.26880</vt:lpwstr>
  </property>
  <property fmtid="{D5CDD505-2E9C-101B-9397-08002B2CF9AE}" pid="4" name="ICV">
    <vt:lpwstr>BBE6752497FF4A2195463ADD81DFC8B6_12</vt:lpwstr>
  </property>
</Properties>
</file>